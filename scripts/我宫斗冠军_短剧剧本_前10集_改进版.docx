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B0688">
      <w:pPr>
        <w:pStyle w:val="3"/>
      </w:pPr>
      <w:r>
        <w:t>我宫斗冠军，矜贵世子俯首称臣</w:t>
      </w:r>
    </w:p>
    <w:p w14:paraId="32933A6F">
      <w:r>
        <w:t>第1集</w:t>
      </w:r>
    </w:p>
    <w:p w14:paraId="0874E26A">
      <w:bookmarkStart w:id="0" w:name="_GoBack"/>
      <w:bookmarkEnd w:id="0"/>
    </w:p>
    <w:p w14:paraId="347B5FF9">
      <w:r>
        <w:t>1-1场  皇宫·椒房殿</w:t>
      </w:r>
      <w:r>
        <w:tab/>
      </w:r>
      <w:r>
        <w:t>夜</w:t>
      </w:r>
      <w:r>
        <w:tab/>
      </w:r>
      <w:r>
        <w:t>内</w:t>
      </w:r>
    </w:p>
    <w:p w14:paraId="5CA86A6F">
      <w:r>
        <w:t>人物：秦九微、高显、李公公、宫女</w:t>
      </w:r>
    </w:p>
    <w:p w14:paraId="33EBAC74">
      <w:r>
        <w:t>▲【红烛摇晃，凤冠歪斜，鲜红凤袍上沾了冰冷的茶水。秦九微跪在大殿正中，手在发抖，却死死攥着裙摆】</w:t>
      </w:r>
    </w:p>
    <w:p w14:paraId="17B80261">
      <w:r>
        <w:rPr>
          <w:color w:val="0070C0"/>
        </w:rPr>
        <w:t>秦九微（嘴唇发白，声音却还稳）：陛下……臣妾熬了十年，替您挡了多少明枪暗箭……您答应过臣妾的。</w:t>
      </w:r>
    </w:p>
    <w:p w14:paraId="59DBD8FF">
      <w:r>
        <w:rPr>
          <w:color w:val="0070C0"/>
        </w:rPr>
        <w:t>高显（语气平淡得仿佛在说今日天气）：你赢了满宫的妃嫔，朕确实没有看错你。如今凤位给你了，你也该让了。青葵才是朕的心。你……不过是个顺手的棋子。</w:t>
      </w:r>
    </w:p>
    <w:p w14:paraId="106B0F3F">
      <w:r>
        <w:t>▲【秦九微浑身一僵。十年——枕头藏针、雨中罚跪、宴会下毒、推入冰湖——一幕幕在她脑中炸开】</w:t>
      </w:r>
    </w:p>
    <w:p w14:paraId="0D88B79E">
      <w:r>
        <w:rPr>
          <w:color w:val="0070C0"/>
        </w:rPr>
        <w:t>秦九微（声音颤抖，眼眶通红）：棋子……原来从头到尾，臣妾就是个替宸妃挡刀的工具？</w:t>
      </w:r>
    </w:p>
    <w:p w14:paraId="190F23DF">
      <w:r>
        <w:rPr>
          <w:color w:val="0070C0"/>
        </w:rPr>
        <w:t>高显（不耐地将酒盏塞到她手里）：别让朕说第二遍。喝了，朕给你留全尸。</w:t>
      </w:r>
    </w:p>
    <w:p w14:paraId="76B6E96C">
      <w:r>
        <w:t>▲【秦九微指尖一根一根收紧在酒盏上，泪水无声滑落，眼底却烧着一把火】</w:t>
      </w:r>
    </w:p>
    <w:p w14:paraId="7FE5AF6C">
      <w:r>
        <w:rPr>
          <w:color w:val="0070C0"/>
        </w:rPr>
        <w:t>秦九微（咬牙，一字一顿）：若有来世……我再不替任何人做嫁衣。</w:t>
      </w:r>
    </w:p>
    <w:p w14:paraId="20728956">
      <w:r>
        <w:t>▲【她仰头将毒酒灌入喉中，身体猛地向后倒去，画面切黑】</w:t>
      </w:r>
    </w:p>
    <w:p w14:paraId="30006375"/>
    <w:p w14:paraId="49EA7B8F">
      <w:r>
        <w:t>1-2场  秦府·闺房</w:t>
      </w:r>
      <w:r>
        <w:tab/>
      </w:r>
      <w:r>
        <w:t>日</w:t>
      </w:r>
      <w:r>
        <w:tab/>
      </w:r>
      <w:r>
        <w:t>内</w:t>
      </w:r>
    </w:p>
    <w:p w14:paraId="3878789C">
      <w:r>
        <w:t>人物：秦九微、秦乐安、李氏、小荷</w:t>
      </w:r>
    </w:p>
    <w:p w14:paraId="3A3FA7A5">
      <w:r>
        <w:t>▲【秦九微猛地从床上坐起，大口喘气，额上满是冷汗。阳光从窗格透进来，她愣愣看着自己细嫩的双手——没有毒酒留下的黑痕】</w:t>
      </w:r>
    </w:p>
    <w:p w14:paraId="17B89862">
      <w:r>
        <w:t>▲【房门被一脚踹开】</w:t>
      </w:r>
    </w:p>
    <w:p w14:paraId="71D67FB5">
      <w:r>
        <w:rPr>
          <w:color w:val="0070C0"/>
        </w:rPr>
        <w:t>秦乐安（大步冲进来，一把揪住她头发）：秦九微！你头上那根绒花簪子，给我！</w:t>
      </w:r>
    </w:p>
    <w:p w14:paraId="475DADB7">
      <w:r>
        <w:t>▲【簪子被生生拔走，几根发丝连根扯断】</w:t>
      </w:r>
    </w:p>
    <w:p w14:paraId="6CA278B1">
      <w:r>
        <w:rPr>
          <w:color w:val="0070C0"/>
        </w:rPr>
        <w:t>秦九微（捂住头，声音发颤）：姐姐……这是我娘留给我的……</w:t>
      </w:r>
    </w:p>
    <w:p w14:paraId="1A826F25">
      <w:r>
        <w:rPr>
          <w:color w:val="0070C0"/>
        </w:rPr>
        <w:t>秦乐安（举着簪子在她面前晃，满脸鄙夷）：你娘？一个病死的小妾也配叫娘？这簪子多看一眼都晦气！不过嘛——进宫倒是用得上。</w:t>
      </w:r>
    </w:p>
    <w:p w14:paraId="6DA2A71C">
      <w:r>
        <w:rPr>
          <w:color w:val="0070C0"/>
        </w:rPr>
        <w:t>秦九微OS：她也重生了。上辈子，皇上就是夸了这根簪子才选我入宫。她要用同样的法子争宠……</w:t>
      </w:r>
    </w:p>
    <w:p w14:paraId="10F9807F">
      <w:r>
        <w:rPr>
          <w:color w:val="0070C0"/>
        </w:rPr>
        <w:t>秦九微OS：去吧。你以为进宫是当皇后？不过是走我的老路——给宸妃当垫脚石，死都不知道怎么死的。</w:t>
      </w:r>
    </w:p>
    <w:p w14:paraId="3666406D">
      <w:r>
        <w:t>▲【小荷攥着拳头浑身打哆嗦，眼泪在眼眶里直转】</w:t>
      </w:r>
    </w:p>
    <w:p w14:paraId="0C025B59">
      <w:r>
        <w:rPr>
          <w:color w:val="0070C0"/>
        </w:rPr>
        <w:t>小荷（又气又心疼）：小姐，那是夫人留给您唯一的念想……她怎么能……</w:t>
      </w:r>
    </w:p>
    <w:p w14:paraId="1B26C2BA">
      <w:r>
        <w:rPr>
          <w:color w:val="0070C0"/>
        </w:rPr>
        <w:t>秦九微（轻轻握住小荷的手，微微摇头）：没事。簪子没了，人还在。</w:t>
      </w:r>
    </w:p>
    <w:p w14:paraId="31AF4547">
      <w:r>
        <w:rPr>
          <w:color w:val="0070C0"/>
        </w:rPr>
        <w:t>秦九微OS：这一世，我不进那吃人的皇宫。侯府世子谢砚礼——惊才绝艳，洁身自好，世袭爵位。这才是真正的好姻缘。</w:t>
      </w:r>
    </w:p>
    <w:p w14:paraId="0D8D15B2">
      <w:r>
        <w:t>▲【厅堂内，秦乐安撒娇耍赖要入宫选秀，李氏拗不过，同意换亲】</w:t>
      </w:r>
    </w:p>
    <w:p w14:paraId="01C75B95">
      <w:r>
        <w:rPr>
          <w:color w:val="0070C0"/>
        </w:rPr>
        <w:t>李氏（居高临下，看都不看秦九微）：九微，侯府这门亲事本就不该轮到你。是你姐姐心善让给你，你要一辈子记着这份恩。</w:t>
      </w:r>
    </w:p>
    <w:p w14:paraId="3D0046D8">
      <w:r>
        <w:rPr>
          <w:color w:val="0070C0"/>
        </w:rPr>
        <w:t>秦乐安（叉着腰，声音尖利）：不过是嫁过去当后母，伺候三个别人的小崽子！你这种贱胚子也就配过这种日子！</w:t>
      </w:r>
    </w:p>
    <w:p w14:paraId="7E30997C">
      <w:r>
        <w:t>▲【秦九微低着头，眼泪啪嗒掉在地上，整个人缩成小小一团】</w:t>
      </w:r>
    </w:p>
    <w:p w14:paraId="6C12A24A">
      <w:r>
        <w:rPr>
          <w:color w:val="0070C0"/>
        </w:rPr>
        <w:t>秦九微（声音细得像蚊子）：女儿……听母亲安排。</w:t>
      </w:r>
    </w:p>
    <w:p w14:paraId="7002F75A">
      <w:r>
        <w:t>▲【秦乐安满意甩袖离去。秦九微缓缓抬头，眼中泪痕未干，嘴角却悄悄勾起弧度】</w:t>
      </w:r>
    </w:p>
    <w:p w14:paraId="66B8637D">
      <w:r>
        <w:rPr>
          <w:color w:val="0070C0"/>
        </w:rPr>
        <w:t>秦九微OS：嫡姐没本事过好的日子，不代表我秦九微过不好。</w:t>
      </w:r>
    </w:p>
    <w:p w14:paraId="0988CEE6">
      <w:r>
        <w:rPr>
          <w:color w:val="0070C0"/>
        </w:rPr>
        <w:t>秦九微OS：装可怜，扮贤淑——我最会了。</w:t>
      </w:r>
    </w:p>
    <w:p w14:paraId="505BBD4D">
      <w:r>
        <w:rPr>
          <w:color w:val="0070C0"/>
        </w:rPr>
        <w:t>秦九微OS：谢砚礼，一个月后会被刺杀、落下残疾……这一次，我要他活。</w:t>
      </w:r>
    </w:p>
    <w:p w14:paraId="2E906064">
      <w:r>
        <w:t>▲【院外鞭炮声骤起，喜轿红得刺眼】</w:t>
      </w:r>
    </w:p>
    <w:p w14:paraId="65D203A0">
      <w:r>
        <w:t>【切】</w:t>
      </w:r>
    </w:p>
    <w:p w14:paraId="25F338F3">
      <w:r>
        <w:t>▲【镜头定格：秦九微抬眼，眼底冷光一闪】</w:t>
      </w:r>
    </w:p>
    <w:p w14:paraId="10801BF0"/>
    <w:p w14:paraId="59450702">
      <w:r>
        <w:t>第2集</w:t>
      </w:r>
    </w:p>
    <w:p w14:paraId="65119302"/>
    <w:p w14:paraId="1C451B68">
      <w:r>
        <w:t>2-1场  侯府·清澜院新房</w:t>
      </w:r>
      <w:r>
        <w:tab/>
      </w:r>
      <w:r>
        <w:t>夜</w:t>
      </w:r>
      <w:r>
        <w:tab/>
      </w:r>
      <w:r>
        <w:t>内</w:t>
      </w:r>
    </w:p>
    <w:p w14:paraId="019EF977">
      <w:r>
        <w:t>人物：秦九微、小荷</w:t>
      </w:r>
    </w:p>
    <w:p w14:paraId="725A91F0">
      <w:r>
        <w:t>▲【红烛已经烧去大半，烛泪堆了一层。秦九微端坐床沿，红盖头下的脸平静如水】</w:t>
      </w:r>
    </w:p>
    <w:p w14:paraId="31116324">
      <w:r>
        <w:t>▲【小荷在旁边急得团团转，两只手绞得手指发白】</w:t>
      </w:r>
    </w:p>
    <w:p w14:paraId="741C12B2">
      <w:r>
        <w:rPr>
          <w:color w:val="0070C0"/>
        </w:rPr>
        <w:t>小荷（声音都带着哭腔）：小姐！都亥时三刻了！世子处理公文，到现在人影都没有！他不会不来了吧？</w:t>
      </w:r>
    </w:p>
    <w:p w14:paraId="7234A31B">
      <w:r>
        <w:rPr>
          <w:color w:val="0070C0"/>
        </w:rPr>
        <w:t>秦九微（声音平稳，甚至带着几分笑意）：急什么？他又跑不了。</w:t>
      </w:r>
    </w:p>
    <w:p w14:paraId="7D9DBF2D">
      <w:r>
        <w:rPr>
          <w:color w:val="0070C0"/>
        </w:rPr>
        <w:t>秦九微OS：独守空房？上一世嫡姐就是新婚夜被冷落，第二天成了全府笑话。谢砚礼确实寡情……可比起后宫里那些往茶里下毒的手段，这算什么？</w:t>
      </w:r>
    </w:p>
    <w:p w14:paraId="62DD2E79">
      <w:r>
        <w:rPr>
          <w:color w:val="0070C0"/>
        </w:rPr>
        <w:t>秦九微（低声吩咐）：小荷，去小厨房盛碗参汤，送到书房。记住，就说一句话——"少夫人让世子忙完公务，记得好好休息"。多一个字都不要讲。</w:t>
      </w:r>
    </w:p>
    <w:p w14:paraId="3F6324A9">
      <w:r>
        <w:rPr>
          <w:color w:val="0070C0"/>
        </w:rPr>
        <w:t>小荷（虽然着急但还是信小姐）：是！</w:t>
      </w:r>
    </w:p>
    <w:p w14:paraId="5A29B8C4">
      <w:r>
        <w:t>▲【小荷提着裙摆小跑出去。秦九微独自坐在空荡荡的婚房里，嘴角微翘】</w:t>
      </w:r>
    </w:p>
    <w:p w14:paraId="2B528410">
      <w:r>
        <w:rPr>
          <w:color w:val="0070C0"/>
        </w:rPr>
        <w:t>秦九微OS：前世嫡姐没能留下谢砚礼，导致往后在侯府中的日子步履维艰。这一世，我必须把他留下。</w:t>
      </w:r>
    </w:p>
    <w:p w14:paraId="3CDB1783"/>
    <w:p w14:paraId="4E91BF2F">
      <w:r>
        <w:t>2-2场  侯府·书房</w:t>
      </w:r>
      <w:r>
        <w:tab/>
      </w:r>
      <w:r>
        <w:t>夜</w:t>
      </w:r>
      <w:r>
        <w:tab/>
      </w:r>
      <w:r>
        <w:t>内</w:t>
      </w:r>
    </w:p>
    <w:p w14:paraId="77944FF6">
      <w:r>
        <w:t>人物：谢砚礼、梓竹</w:t>
      </w:r>
    </w:p>
    <w:p w14:paraId="0181457A">
      <w:r>
        <w:t>▲【谢砚礼端坐书桌后，月白锦袍衬得他面若冰雪，批阅文书的动作行云流水】</w:t>
      </w:r>
    </w:p>
    <w:p w14:paraId="4EF864DE">
      <w:r>
        <w:t>▲【梓竹端着参汤走进来，小心翼翼放在桌角】</w:t>
      </w:r>
    </w:p>
    <w:p w14:paraId="76EC9406">
      <w:r>
        <w:rPr>
          <w:color w:val="0070C0"/>
        </w:rPr>
        <w:t>梓竹：世子，这是少夫人方才差人送来的。她说——您忙完了，记得好好歇息。</w:t>
      </w:r>
    </w:p>
    <w:p w14:paraId="06A1DBCB">
      <w:r>
        <w:t>▲【谢砚礼执笔的手微顿，看了那碗热气腾腾的参汤一眼】</w:t>
      </w:r>
    </w:p>
    <w:p w14:paraId="1F127CA2">
      <w:r>
        <w:rPr>
          <w:color w:val="0070C0"/>
        </w:rPr>
        <w:t>谢砚礼（淡淡的）：……倒是懂规矩。</w:t>
      </w:r>
    </w:p>
    <w:p w14:paraId="27252829">
      <w:r>
        <w:rPr>
          <w:color w:val="0070C0"/>
        </w:rPr>
        <w:t>梓竹（忍不住感叹）：世子，少夫人可是新婚之夜被冷落，却一句怨言都没有，还惦记着给您送汤。若换个脾气大的，早就冲来闹了。</w:t>
      </w:r>
    </w:p>
    <w:p w14:paraId="628D96DB">
      <w:r>
        <w:rPr>
          <w:color w:val="0070C0"/>
        </w:rPr>
        <w:t>谢砚礼（搁下毛笔，沉默片刻）：走吧。</w:t>
      </w:r>
    </w:p>
    <w:p w14:paraId="1D7662B9"/>
    <w:p w14:paraId="7F31E12E">
      <w:r>
        <w:t>2-3场  侯府·清澜院新房</w:t>
      </w:r>
      <w:r>
        <w:tab/>
      </w:r>
      <w:r>
        <w:t>夜</w:t>
      </w:r>
      <w:r>
        <w:tab/>
      </w:r>
      <w:r>
        <w:t>内</w:t>
      </w:r>
    </w:p>
    <w:p w14:paraId="54B23649">
      <w:r>
        <w:t>人物：秦九微、谢砚礼、张嬷嬷</w:t>
      </w:r>
    </w:p>
    <w:p w14:paraId="33EB08D8">
      <w:r>
        <w:t>▲【谢砚礼推门而入。他走到床前拿起金秤，冷着脸挑起红盖头】</w:t>
      </w:r>
    </w:p>
    <w:p w14:paraId="488E39E7">
      <w:r>
        <w:t>▲【盖头掀起的瞬间，烛光倾泻在秦九微脸上。她肤白如玉，一双桃花眼波光潋滟，右眼角一颗小痣更添几分妩媚】</w:t>
      </w:r>
    </w:p>
    <w:p w14:paraId="4581C71B">
      <w:r>
        <w:t>▲【谢砚礼的瞳孔微缩了一瞬，随即恢复冷淡】</w:t>
      </w:r>
    </w:p>
    <w:p w14:paraId="2352E399">
      <w:r>
        <w:rPr>
          <w:color w:val="0070C0"/>
        </w:rPr>
        <w:t>秦九微（声音轻柔得像羽毛拂过水面）：夫君。</w:t>
      </w:r>
    </w:p>
    <w:p w14:paraId="3048B57E">
      <w:r>
        <w:rPr>
          <w:color w:val="0070C0"/>
        </w:rPr>
        <w:t>谢砚礼（喉结滚了一下，声音更冷了几分）：嗯。</w:t>
      </w:r>
    </w:p>
    <w:p w14:paraId="521D224F">
      <w:r>
        <w:t>▲【张嬷嬷端来交杯酒。两人手臂交缠饮酒，秦九微被辣得双颊绯红。谢砚礼从头到尾面色如冰】</w:t>
      </w:r>
    </w:p>
    <w:p w14:paraId="6E657F83">
      <w:r>
        <w:t>▲【张嬷嬷和侍女退下后，谢砚礼转身面对秦九微】</w:t>
      </w:r>
    </w:p>
    <w:p w14:paraId="2F2BD6AD">
      <w:r>
        <w:rPr>
          <w:color w:val="0070C0"/>
        </w:rPr>
        <w:t>谢砚礼（声音冰冷，不含一丝人情味）：有些话，今晚必须说清楚。这门亲事非我所愿，是祖母执意。我不好女色，也不会碰你。你只需照顾好三个孩子，整个侯府不会亏待你。</w:t>
      </w:r>
    </w:p>
    <w:p w14:paraId="36861DC2">
      <w:r>
        <w:t>▲【秦九微安静地听完，脸上没有一丝怒色】</w:t>
      </w:r>
    </w:p>
    <w:p w14:paraId="2362FE8C">
      <w:r>
        <w:rPr>
          <w:color w:val="0070C0"/>
        </w:rPr>
        <w:t>秦九微（温柔得体，甚至微微欠身）：妾身明白。夫君娶妾身是因为老夫人的缘故，心中并无感情。三个孩子，妾身会当亲生的一样抚养，请夫君放心。</w:t>
      </w:r>
    </w:p>
    <w:p w14:paraId="70197833">
      <w:r>
        <w:t>▲【谢砚礼紧抿薄唇，眼神变得复杂】</w:t>
      </w:r>
    </w:p>
    <w:p w14:paraId="409A5674">
      <w:r>
        <w:rPr>
          <w:color w:val="0070C0"/>
        </w:rPr>
        <w:t>谢砚礼（声音不自觉放低）：你当真……毫无怨言？</w:t>
      </w:r>
    </w:p>
    <w:p w14:paraId="72F0E73C">
      <w:r>
        <w:rPr>
          <w:color w:val="0070C0"/>
        </w:rPr>
        <w:t>秦九微OS：有怨言吗？当然有。任何女子在新婚之夜听到这种话，都不会开心。不过无所谓，我会装。</w:t>
      </w:r>
    </w:p>
    <w:p w14:paraId="1DEBB758">
      <w:r>
        <w:t>▲【秦九微用力掐了一把大腿，眸中立刻漫上水色。她轻咬下唇，仰起泛红的小脸看向他】</w:t>
      </w:r>
    </w:p>
    <w:p w14:paraId="7F2724FC">
      <w:r>
        <w:rPr>
          <w:color w:val="0070C0"/>
        </w:rPr>
        <w:t>秦九微（眼眶泛红，声音微微发颤）：妾身已经嫁给世子，便是世子的妻。听从夫君，抚育孩子，都是妾身该做的。只是……</w:t>
      </w:r>
    </w:p>
    <w:p w14:paraId="1534C1B0">
      <w:r>
        <w:t>▲【她又掐了一下，眼泪终于滚落】</w:t>
      </w:r>
    </w:p>
    <w:p w14:paraId="62C36137">
      <w:r>
        <w:rPr>
          <w:color w:val="0070C0"/>
        </w:rPr>
        <w:t>秦九微：今日是新婚之夜，夫君若不留在妾身屋中，明日全府都会知道。妾身面上不好看，日后管家也难服众。妾身只盼……能好好过日子，不求别的。</w:t>
      </w:r>
    </w:p>
    <w:p w14:paraId="44F5015A">
      <w:r>
        <w:rPr>
          <w:color w:val="0070C0"/>
        </w:rPr>
        <w:t>秦九微OS：老娘有手，要男人干什么？但你今晚必须留下来。</w:t>
      </w:r>
    </w:p>
    <w:p w14:paraId="746AC0F0">
      <w:r>
        <w:t>▲【谢砚礼看着她湿润的眼眸，喉结上下滚动了一下】</w:t>
      </w:r>
    </w:p>
    <w:p w14:paraId="0C53C160">
      <w:r>
        <w:rPr>
          <w:color w:val="0070C0"/>
        </w:rPr>
        <w:t>谢砚礼（最终冷冷吐出一个字）：嗯。</w:t>
      </w:r>
    </w:p>
    <w:p w14:paraId="58819A3F">
      <w:r>
        <w:t>▲【秦九微垂下头，唇角悄悄一弯——赢了】</w:t>
      </w:r>
    </w:p>
    <w:p w14:paraId="2558D31D">
      <w:r>
        <w:rPr>
          <w:color w:val="0070C0"/>
        </w:rPr>
        <w:t>秦九微OS：扮可怜，装贤淑，我最会了。</w:t>
      </w:r>
    </w:p>
    <w:p w14:paraId="613A4AB7">
      <w:r>
        <w:t>▲【夜深。两人各睡一侧，中间隔着两掌宽】</w:t>
      </w:r>
    </w:p>
    <w:p w14:paraId="711D22C7">
      <w:r>
        <w:t>▲【秦九微在睡梦中翻了个身，无意识地伸手摸索，一把抱住了谢砚礼的手臂，脸颊蹭上他的肩膀】</w:t>
      </w:r>
    </w:p>
    <w:p w14:paraId="41C351AE">
      <w:r>
        <w:t>▲【谢砚礼猛地睁开眼，浑身僵硬。他低头看了一眼——她的手臂压在一团不该被压到的地方】</w:t>
      </w:r>
    </w:p>
    <w:p w14:paraId="6C15B687">
      <w:r>
        <w:t>▲【谢砚礼的耳朵腾地烧红了。他抽出手臂，塞了个抱枕给她。刚闭上眼——她又抱过来了】</w:t>
      </w:r>
    </w:p>
    <w:p w14:paraId="4968FD7C">
      <w:r>
        <w:rPr>
          <w:color w:val="0070C0"/>
        </w:rPr>
        <w:t>谢砚礼OS：……她究竟是蓄意勾引，还是无意为之？</w:t>
      </w:r>
    </w:p>
    <w:p w14:paraId="2D92CC13">
      <w:r>
        <w:t>▲【他僵着身子，在心中默背军法，一夜未眠】</w:t>
      </w:r>
    </w:p>
    <w:p w14:paraId="6B169424"/>
    <w:p w14:paraId="071F7940">
      <w:r>
        <w:t>第3集</w:t>
      </w:r>
    </w:p>
    <w:p w14:paraId="1E1548A4"/>
    <w:p w14:paraId="14E91D7A">
      <w:r>
        <w:t>3-1场  侯府·清澜院</w:t>
      </w:r>
      <w:r>
        <w:tab/>
      </w:r>
      <w:r>
        <w:t>日</w:t>
      </w:r>
      <w:r>
        <w:tab/>
      </w:r>
      <w:r>
        <w:t>内</w:t>
      </w:r>
    </w:p>
    <w:p w14:paraId="4CE361E1">
      <w:r>
        <w:t>人物：秦九微、小荷</w:t>
      </w:r>
    </w:p>
    <w:p w14:paraId="0FD0356D">
      <w:r>
        <w:t>▲【清晨，秦九微坐在妆台前，面色从容，抬起手咬破指尖】</w:t>
      </w:r>
    </w:p>
    <w:p w14:paraId="067A87D4">
      <w:r>
        <w:t>▲【小荷在旁边看得眼泪直掉】</w:t>
      </w:r>
    </w:p>
    <w:p w14:paraId="2FD8A0EB">
      <w:r>
        <w:rPr>
          <w:color w:val="0070C0"/>
        </w:rPr>
        <w:t>小荷（急得声音变了调）：小姐……这也太委屈您了！</w:t>
      </w:r>
    </w:p>
    <w:p w14:paraId="465621A7">
      <w:r>
        <w:rPr>
          <w:color w:val="0070C0"/>
        </w:rPr>
        <w:t>秦九微（一边往白帕上滴血，一边柔声安抚）：这不叫委屈，这叫堵嘴。在后宫，不会堵嘴的人活不过三天。</w:t>
      </w:r>
    </w:p>
    <w:p w14:paraId="33766E8B">
      <w:r>
        <w:t>▲【她将沾血的帕子工整折好，放在枕边】</w:t>
      </w:r>
    </w:p>
    <w:p w14:paraId="0CD7F613">
      <w:r>
        <w:rPr>
          <w:color w:val="0070C0"/>
        </w:rPr>
        <w:t>秦九微OS：谢老夫人是过来人，一眼就能看穿。但这不重要——重要的是，外人看到帕子就不会嚼舌根。</w:t>
      </w:r>
    </w:p>
    <w:p w14:paraId="5BBFA8E8"/>
    <w:p w14:paraId="2B9E83ED">
      <w:r>
        <w:t>3-2场  侯府·主院</w:t>
      </w:r>
      <w:r>
        <w:tab/>
      </w:r>
      <w:r>
        <w:t>日</w:t>
      </w:r>
      <w:r>
        <w:tab/>
      </w:r>
      <w:r>
        <w:t>内</w:t>
      </w:r>
    </w:p>
    <w:p w14:paraId="45730470">
      <w:r>
        <w:t>人物：秦九微、谢砚礼、谢老夫人、侯夫人、谢婉宁、谢惊春、谢景、谢珏、张嬷嬷</w:t>
      </w:r>
    </w:p>
    <w:p w14:paraId="0E4C1960">
      <w:r>
        <w:t>▲【主院大厅，长辈端坐。秦九微端着茶盏走入，举止端庄从容】</w:t>
      </w:r>
    </w:p>
    <w:p w14:paraId="5309BAC5">
      <w:r>
        <w:rPr>
          <w:color w:val="0070C0"/>
        </w:rPr>
        <w:t>秦九微：祖母，请喝茶。</w:t>
      </w:r>
    </w:p>
    <w:p w14:paraId="201ACBF1">
      <w:r>
        <w:t>▲【谢老夫人接过茶，含笑点头，将手腕上一对帝王绿翡翠镯子摘下放到秦九微掌心】</w:t>
      </w:r>
    </w:p>
    <w:p w14:paraId="0B8DEB4A">
      <w:r>
        <w:rPr>
          <w:color w:val="0070C0"/>
        </w:rPr>
        <w:t>谢老夫人（慈爱地拍了拍她手背）：砚礼成家，我这老婆子总算安心了。</w:t>
      </w:r>
    </w:p>
    <w:p w14:paraId="66727829">
      <w:r>
        <w:rPr>
          <w:color w:val="0070C0"/>
        </w:rPr>
        <w:t>秦九微（欠身行礼）：多谢祖母，孙媳一定尽心。</w:t>
      </w:r>
    </w:p>
    <w:p w14:paraId="27CC7138">
      <w:r>
        <w:t>▲【秦九微又一一给公婆敬茶。侯夫人接过茶盏，目光带刺地将她上下打量】</w:t>
      </w:r>
    </w:p>
    <w:p w14:paraId="62007EF6">
      <w:r>
        <w:rPr>
          <w:color w:val="0070C0"/>
        </w:rPr>
        <w:t>侯夫人（声音不咸不淡，字字扎人）：嗯，庶女出身……能学到这些礼数，也算你有心了。</w:t>
      </w:r>
    </w:p>
    <w:p w14:paraId="726D6352">
      <w:r>
        <w:t>▲【三个小男孩走进厅中】</w:t>
      </w:r>
    </w:p>
    <w:p w14:paraId="727D1999">
      <w:r>
        <w:rPr>
          <w:color w:val="0070C0"/>
        </w:rPr>
        <w:t>谢惊春（站得笔直，声音中气十足）：见过祖母，见过父亲——母亲。</w:t>
      </w:r>
    </w:p>
    <w:p w14:paraId="72699B4B">
      <w:r>
        <w:t>▲【他叫"母亲"时明显停顿了一下，耳尖有点红】</w:t>
      </w:r>
    </w:p>
    <w:p w14:paraId="0D9914E2">
      <w:r>
        <w:rPr>
          <w:color w:val="0070C0"/>
        </w:rPr>
        <w:t>谢景（恭恭敬敬行礼）：母亲。</w:t>
      </w:r>
    </w:p>
    <w:p w14:paraId="6C7DBFDB">
      <w:r>
        <w:rPr>
          <w:color w:val="0070C0"/>
        </w:rPr>
        <w:t>谢珏（迈着小短腿跑过来，奶声奶气）：母亲！</w:t>
      </w:r>
    </w:p>
    <w:p w14:paraId="37358B08">
      <w:r>
        <w:rPr>
          <w:color w:val="0070C0"/>
        </w:rPr>
        <w:t>秦九微（弯着眼笑）：诶~都是好孩子。</w:t>
      </w:r>
    </w:p>
    <w:p w14:paraId="58B33C62">
      <w:r>
        <w:t>▲【她目光不经意扫过谢惊春的鞋面，微微皱眉——鞋面被撑得紧紧的，脚趾明显挤在一起】</w:t>
      </w:r>
    </w:p>
    <w:p w14:paraId="6D9385B2">
      <w:r>
        <w:rPr>
          <w:color w:val="0070C0"/>
        </w:rPr>
        <w:t>秦九微（自然地弯下腰）：春哥儿，你的鞋子小了，脚趾都挤着了。我从家中带来了好皮料，给你做双新的。</w:t>
      </w:r>
    </w:p>
    <w:p w14:paraId="58FD1F3F">
      <w:r>
        <w:t>▲【谢惊春愣住了，低头看了看自己的鞋】</w:t>
      </w:r>
    </w:p>
    <w:p w14:paraId="2A544B98">
      <w:r>
        <w:rPr>
          <w:color w:val="0070C0"/>
        </w:rPr>
        <w:t>谢惊春（嘴唇动了动，声音忽然有些闷）：……谢谢母亲。</w:t>
      </w:r>
    </w:p>
    <w:p w14:paraId="1FD1C491">
      <w:r>
        <w:rPr>
          <w:color w:val="0070C0"/>
        </w:rPr>
        <w:t>谢婉宁（斜着眼，阴阳怪气）：哟，嫂嫂好会做样子啊！才来一天就装慈母？又不是你亲生的，何必惺惺作态！</w:t>
      </w:r>
    </w:p>
    <w:p w14:paraId="481D6B80">
      <w:r>
        <w:rPr>
          <w:color w:val="0070C0"/>
        </w:rPr>
        <w:t>秦九微（依旧温温软软）：婉宁说得极对，他们是世子的孩子，自然就是我的孩子呀。</w:t>
      </w:r>
    </w:p>
    <w:p w14:paraId="43D38216">
      <w:r>
        <w:rPr>
          <w:color w:val="0070C0"/>
        </w:rPr>
        <w:t>秦九微OS：这种段位的对手……在后宫连三天都活不过。</w:t>
      </w:r>
    </w:p>
    <w:p w14:paraId="279EA2CB">
      <w:r>
        <w:rPr>
          <w:color w:val="0070C0"/>
        </w:rPr>
        <w:t>谢婉宁（被噎得瞪圆了眼，声音拔高）：你！一个庶女出身的东西，还真把自己当长辈了？！</w:t>
      </w:r>
    </w:p>
    <w:p w14:paraId="54C39F9D"/>
    <w:p w14:paraId="28BF07D0">
      <w:r>
        <w:t>3-3场  侯府·主院</w:t>
      </w:r>
      <w:r>
        <w:tab/>
      </w:r>
      <w:r>
        <w:t>日</w:t>
      </w:r>
      <w:r>
        <w:tab/>
      </w:r>
      <w:r>
        <w:t>内（紧接上场）</w:t>
      </w:r>
    </w:p>
    <w:p w14:paraId="793A5352">
      <w:r>
        <w:t>人物：秦九微、谢砚礼、谢老夫人、谢婉宁、谢珏</w:t>
      </w:r>
    </w:p>
    <w:p w14:paraId="0A1B7967">
      <w:r>
        <w:t>▲【谢老夫人猛地一拍桌面】</w:t>
      </w:r>
    </w:p>
    <w:p w14:paraId="287EE549">
      <w:r>
        <w:rPr>
          <w:color w:val="0070C0"/>
        </w:rPr>
        <w:t>谢老夫人：够了！婉宁！九微疼爱孩子、对孩子用心，你有什么可闹的？</w:t>
      </w:r>
    </w:p>
    <w:p w14:paraId="2B22E077">
      <w:r>
        <w:t>▲【谢婉宁缩了缩脖子，嘴唇抿得发白，却仍不服气】</w:t>
      </w:r>
    </w:p>
    <w:p w14:paraId="49E65EA7">
      <w:r>
        <w:t>▲【此时谢珏忽然拉住秦九微的衣角，仰着小脸】</w:t>
      </w:r>
    </w:p>
    <w:p w14:paraId="3A25BE5F">
      <w:r>
        <w:rPr>
          <w:color w:val="0070C0"/>
        </w:rPr>
        <w:t>谢珏（奶声）：母亲……珏哥儿肚子疼……</w:t>
      </w:r>
    </w:p>
    <w:p w14:paraId="120A0E60">
      <w:r>
        <w:t>▲【秦九微俯身，目光骤然凝住——谢珏的小脸蜡黄得不正常，嘴唇干裂没有血色。她轻轻按了按他小肚子，触感硬邦邦的】</w:t>
      </w:r>
    </w:p>
    <w:p w14:paraId="1A21DE6D">
      <w:r>
        <w:rPr>
          <w:color w:val="0070C0"/>
        </w:rPr>
        <w:t>秦九微（脸色沉下来，转头看向一旁的赵嬷嬷）：赵嬷嬷，这孩子脸色蜡黄、肚子胀硬，你照看他这么久，竟然一点都没察觉？</w:t>
      </w:r>
    </w:p>
    <w:p w14:paraId="0F50239F">
      <w:r>
        <w:rPr>
          <w:color w:val="0070C0"/>
        </w:rPr>
        <w:t>赵嬷嬷（满不在乎地摆手）：哎呀少夫人，小孩子嘛，脸色差点都是常有的事。</w:t>
      </w:r>
    </w:p>
    <w:p w14:paraId="13A8AEBB">
      <w:r>
        <w:rPr>
          <w:color w:val="0070C0"/>
        </w:rPr>
        <w:t>秦九微（声音陡然一沉）：过些日子？他这是脾胃受损，食物积滞于内，再拖下去就要落下病根！</w:t>
      </w:r>
    </w:p>
    <w:p w14:paraId="287A1706">
      <w:r>
        <w:t>▲【赵嬷嬷脸上的笑瞬间僵住】</w:t>
      </w:r>
    </w:p>
    <w:p w14:paraId="16BE52B0">
      <w:r>
        <w:rPr>
          <w:color w:val="0070C0"/>
        </w:rPr>
        <w:t>秦九微：罚你半月月例银子。下次再有这种疏忽，你就不必在清澜院当差了。</w:t>
      </w:r>
    </w:p>
    <w:p w14:paraId="48F7AA66">
      <w:r>
        <w:t>▲【她蹲下身，将双手搓热，掀起谢珏小衣角，温热的掌心贴上他小肚子，缓缓打圈揉动】</w:t>
      </w:r>
    </w:p>
    <w:p w14:paraId="053E6CF0">
      <w:r>
        <w:rPr>
          <w:color w:val="0070C0"/>
        </w:rPr>
        <w:t>秦九微（声音忽然又变得软绵绵的）：乖，别怕。母亲帮你揉揉，一会就不难受了。</w:t>
      </w:r>
    </w:p>
    <w:p w14:paraId="1ED7F8C1">
      <w:r>
        <w:t>▲【谢珏紧皱的小眉头慢慢舒展，小手不自觉攥住了她的衣角】</w:t>
      </w:r>
    </w:p>
    <w:p w14:paraId="1E5E2B1B">
      <w:r>
        <w:rPr>
          <w:color w:val="0070C0"/>
        </w:rPr>
        <w:t>谢珏（小声，带着怯怯的期待）：母亲……可以抱抱吗？</w:t>
      </w:r>
    </w:p>
    <w:p w14:paraId="279EEDD5">
      <w:r>
        <w:rPr>
          <w:color w:val="0070C0"/>
        </w:rPr>
        <w:t>秦九微（心头一软，张开双臂将他搂进怀里）：当然可以呀。</w:t>
      </w:r>
    </w:p>
    <w:p w14:paraId="6190673D">
      <w:r>
        <w:rPr>
          <w:color w:val="0070C0"/>
        </w:rPr>
        <w:t>谢婉宁（冷笑）：一来就收买小孩，好深的心机！</w:t>
      </w:r>
    </w:p>
    <w:p w14:paraId="40D3FD19">
      <w:r>
        <w:rPr>
          <w:color w:val="0070C0"/>
        </w:rPr>
        <w:t>谢砚礼（声音如利剑）：谢婉宁，你刚才冤枉九微在先，质疑她对孩子的关心在后。做错了事，就要认。道歉。</w:t>
      </w:r>
    </w:p>
    <w:p w14:paraId="5405B5AD">
      <w:r>
        <w:rPr>
          <w:color w:val="0070C0"/>
        </w:rPr>
        <w:t>谢婉宁（不可置信地瞪大眼）：凭什么！</w:t>
      </w:r>
    </w:p>
    <w:p w14:paraId="32D55FBD">
      <w:r>
        <w:rPr>
          <w:color w:val="0070C0"/>
        </w:rPr>
        <w:t>谢砚礼（眼神更冷）：你刚才冤枉了她，这便是错。做错了就要承担后果。</w:t>
      </w:r>
    </w:p>
    <w:p w14:paraId="73E39787">
      <w:r>
        <w:t>▲【谢婉宁紧紧咬着唇，在谢砚礼冰冷的注视下，从牙缝中挤出几个字】</w:t>
      </w:r>
    </w:p>
    <w:p w14:paraId="6A39C242">
      <w:r>
        <w:rPr>
          <w:color w:val="0070C0"/>
        </w:rPr>
        <w:t>谢婉宁（声音小得几乎听不见）：对不起。</w:t>
      </w:r>
    </w:p>
    <w:p w14:paraId="3B7D2E96">
      <w:r>
        <w:rPr>
          <w:color w:val="0070C0"/>
        </w:rPr>
        <w:t>秦九微（微微侧头，嘴角勾起一个礼貌的弧度）：三妹你说什么？我没听见。</w:t>
      </w:r>
    </w:p>
    <w:p w14:paraId="4987666A">
      <w:r>
        <w:rPr>
          <w:color w:val="0070C0"/>
        </w:rPr>
        <w:t>谢婉宁（几乎是吼出来的，眼泪都要掉了）：对不起！！</w:t>
      </w:r>
    </w:p>
    <w:p w14:paraId="6E21ECA0">
      <w:r>
        <w:rPr>
          <w:color w:val="0070C0"/>
        </w:rPr>
        <w:t>秦九微（温温柔柔地笑了）：没关系呀。三妹下次说话之前记得先想一想，动动脑子就好。</w:t>
      </w:r>
    </w:p>
    <w:p w14:paraId="4B2832AC">
      <w:r>
        <w:t>▲【谢婉宁气得浑身颤抖，恨不得把碗摔秦九微脸上】</w:t>
      </w:r>
    </w:p>
    <w:p w14:paraId="07304ED0">
      <w:r>
        <w:rPr>
          <w:color w:val="0070C0"/>
        </w:rPr>
        <w:t>秦九微OS：爽。在后宫这种级别的交锋，都不够我热身的。</w:t>
      </w:r>
    </w:p>
    <w:p w14:paraId="5E5ADB8E"/>
    <w:p w14:paraId="013C61DA">
      <w:r>
        <w:t>3-4场  侯府·书房</w:t>
      </w:r>
      <w:r>
        <w:tab/>
      </w:r>
      <w:r>
        <w:t>日</w:t>
      </w:r>
      <w:r>
        <w:tab/>
      </w:r>
      <w:r>
        <w:t>内</w:t>
      </w:r>
    </w:p>
    <w:p w14:paraId="6C70FD60">
      <w:r>
        <w:t>人物：谢砚礼、梓竹</w:t>
      </w:r>
    </w:p>
    <w:p w14:paraId="46F04930">
      <w:r>
        <w:t>▲【书房内，谢砚礼正处理公文。方才秦九微和赵嬷嬷的对话，从打开的窗户一字不漏传进来】</w:t>
      </w:r>
    </w:p>
    <w:p w14:paraId="518F3579">
      <w:r>
        <w:t>▲【他的毛笔悬在半空，一直没有落下】</w:t>
      </w:r>
    </w:p>
    <w:p w14:paraId="526574EF">
      <w:r>
        <w:rPr>
          <w:color w:val="0070C0"/>
        </w:rPr>
        <w:t>梓竹（忍不住感叹）：少夫人真是细心，珏少爷的问题连咱们都没发现……</w:t>
      </w:r>
    </w:p>
    <w:p w14:paraId="23FEE742">
      <w:r>
        <w:t>▲【谢砚礼起身走到窗前，正看到秦九微一勺一勺喂谢珏喝银耳羹的背影，阳光落在她弯弯的眉眼上】</w:t>
      </w:r>
    </w:p>
    <w:p w14:paraId="0DFB4A76">
      <w:r>
        <w:t>▲【他抿紧薄唇，强迫自己移开目光】</w:t>
      </w:r>
    </w:p>
    <w:p w14:paraId="5579ACCB">
      <w:r>
        <w:rPr>
          <w:color w:val="0070C0"/>
        </w:rPr>
        <w:t>谢砚礼OS：她确实对我的养子很上心。但至于真心还是假意……我还要再看看。</w:t>
      </w:r>
    </w:p>
    <w:p w14:paraId="4B1BA95A">
      <w:r>
        <w:t>▲【侍女急入】</w:t>
      </w:r>
    </w:p>
    <w:p w14:paraId="041E4A45">
      <w:r>
        <w:rPr>
          <w:color w:val="0070C0"/>
        </w:rPr>
        <w:t>侍女：世子爷，齐王府送来请帖！</w:t>
      </w:r>
    </w:p>
    <w:p w14:paraId="1E961D08">
      <w:r>
        <w:t>▲【谢砚礼拆帖，淡声】</w:t>
      </w:r>
    </w:p>
    <w:p w14:paraId="6D6E4AF4">
      <w:r>
        <w:rPr>
          <w:color w:val="0070C0"/>
        </w:rPr>
        <w:t>谢砚礼：五日后，赴齐王诗会。</w:t>
      </w:r>
    </w:p>
    <w:p w14:paraId="50C85107"/>
    <w:p w14:paraId="27690B5F">
      <w:r>
        <w:t>第4集</w:t>
      </w:r>
    </w:p>
    <w:p w14:paraId="137A35B7"/>
    <w:p w14:paraId="6EDFCA46">
      <w:r>
        <w:t>4-1场  侯府·主院</w:t>
      </w:r>
      <w:r>
        <w:tab/>
      </w:r>
      <w:r>
        <w:t>日</w:t>
      </w:r>
      <w:r>
        <w:tab/>
      </w:r>
      <w:r>
        <w:t>内</w:t>
      </w:r>
    </w:p>
    <w:p w14:paraId="2FE57637">
      <w:r>
        <w:t>人物：秦九微、谢砚礼、谢老夫人、谢婉宁</w:t>
      </w:r>
    </w:p>
    <w:p w14:paraId="2D7EE2EB">
      <w:r>
        <w:t>▲【秦九微脸色骤变】</w:t>
      </w:r>
    </w:p>
    <w:p w14:paraId="10347B7B">
      <w:r>
        <w:rPr>
          <w:color w:val="0070C0"/>
        </w:rPr>
        <w:t>秦九微（脱口而出）：不可以！</w:t>
      </w:r>
    </w:p>
    <w:p w14:paraId="622E13D6">
      <w:r>
        <w:t>▲【众人一静，秦九微意识到自己失态，立刻低头】</w:t>
      </w:r>
    </w:p>
    <w:p w14:paraId="0016D91D">
      <w:r>
        <w:rPr>
          <w:color w:val="0070C0"/>
        </w:rPr>
        <w:t>谢砚礼（眸冷）：为何不可以？</w:t>
      </w:r>
    </w:p>
    <w:p w14:paraId="6A56C218">
      <w:r>
        <w:rPr>
          <w:color w:val="0070C0"/>
        </w:rPr>
        <w:t>秦九微（强笑）：妾身只是……担心夫君劳累。</w:t>
      </w:r>
    </w:p>
    <w:p w14:paraId="782768AA">
      <w:r>
        <w:rPr>
          <w:color w:val="0070C0"/>
        </w:rPr>
        <w:t>谢婉宁（阴阳）：哟，新嫂嫂这是管到大哥头上了？</w:t>
      </w:r>
    </w:p>
    <w:p w14:paraId="01319BFA">
      <w:r>
        <w:t>▲【谢砚礼抬手，谢婉宁立刻噤声】</w:t>
      </w:r>
    </w:p>
    <w:p w14:paraId="3C90B826">
      <w:r>
        <w:rPr>
          <w:color w:val="0070C0"/>
        </w:rPr>
        <w:t>谢砚礼：齐王关乎税法，我必须去。</w:t>
      </w:r>
    </w:p>
    <w:p w14:paraId="03AE1F4D">
      <w:r>
        <w:rPr>
          <w:color w:val="0070C0"/>
        </w:rPr>
        <w:t>秦九微（咬唇）：能不能……换个地方谈？</w:t>
      </w:r>
    </w:p>
    <w:p w14:paraId="2D750A88">
      <w:r>
        <w:rPr>
          <w:color w:val="0070C0"/>
        </w:rPr>
        <w:t>谢砚礼：你到底怕什么？</w:t>
      </w:r>
    </w:p>
    <w:p w14:paraId="6B67F084">
      <w:r>
        <w:rPr>
          <w:color w:val="0070C0"/>
        </w:rPr>
        <w:t>秦九微OS：怕你变成瘸子，怕我又成弃子。</w:t>
      </w:r>
    </w:p>
    <w:p w14:paraId="5B3712B2">
      <w:r>
        <w:t>▲【秦九微掐了一下大腿，眼眶瞬间泛红，泪珠在睫毛上摇摇欲坠】</w:t>
      </w:r>
    </w:p>
    <w:p w14:paraId="62275574">
      <w:r>
        <w:rPr>
          <w:color w:val="0070C0"/>
        </w:rPr>
        <w:t>秦九微（哽咽）：既然夫君一定要去……那妾身也随行侍奉。妾身就是怕……万一出了什么事，连见夫君最后一面的机会都没有……</w:t>
      </w:r>
    </w:p>
    <w:p w14:paraId="0FA2FB1E">
      <w:r>
        <w:rPr>
          <w:color w:val="0070C0"/>
        </w:rPr>
        <w:t>秦九微OS：掐大腿假哭，屡试不爽。老娘的演技，在后宫可是影后级别的。</w:t>
      </w:r>
    </w:p>
    <w:p w14:paraId="32A1F7A1">
      <w:r>
        <w:t>▲【谢砚礼盯着她，像要看穿。但看到她泛红的眼眶和倔强忍泪的模样，目光不由软了几分】</w:t>
      </w:r>
    </w:p>
    <w:p w14:paraId="6165B2C5">
      <w:r>
        <w:rPr>
          <w:color w:val="0070C0"/>
        </w:rPr>
        <w:t>谢砚礼：……好。你想看什么花样，我给你机会。</w:t>
      </w:r>
    </w:p>
    <w:p w14:paraId="6B92E532"/>
    <w:p w14:paraId="0939A5DD">
      <w:r>
        <w:t>4-2场  侯府·清澜院</w:t>
      </w:r>
      <w:r>
        <w:tab/>
      </w:r>
      <w:r>
        <w:t>夜</w:t>
      </w:r>
      <w:r>
        <w:tab/>
      </w:r>
      <w:r>
        <w:t>内</w:t>
      </w:r>
    </w:p>
    <w:p w14:paraId="4D76A12D">
      <w:r>
        <w:t>人物：秦九微、小荷</w:t>
      </w:r>
    </w:p>
    <w:p w14:paraId="7D1F11E4">
      <w:r>
        <w:t>▲【烛火下，秦九微翻出一张旧旧的"锁子甲"图样】</w:t>
      </w:r>
    </w:p>
    <w:p w14:paraId="29906CFC">
      <w:r>
        <w:rPr>
          <w:color w:val="0070C0"/>
        </w:rPr>
        <w:t>小荷（惊）：小姐，您要做这个？</w:t>
      </w:r>
    </w:p>
    <w:p w14:paraId="7D3D9ED7">
      <w:r>
        <w:rPr>
          <w:color w:val="0070C0"/>
        </w:rPr>
        <w:t>秦九微（轻轻点头）：我要夫君活着，也要他那条腿好好的。</w:t>
      </w:r>
    </w:p>
    <w:p w14:paraId="156BB0C4">
      <w:r>
        <w:rPr>
          <w:color w:val="0070C0"/>
        </w:rPr>
        <w:t>秦九微OS：装可怜、扮贤淑……我最会。可这一次，不是算计，是救命。</w:t>
      </w:r>
    </w:p>
    <w:p w14:paraId="65C69384">
      <w:r>
        <w:t>▲【她递出银票】</w:t>
      </w:r>
    </w:p>
    <w:p w14:paraId="07488C6B">
      <w:r>
        <w:rPr>
          <w:color w:val="0070C0"/>
        </w:rPr>
        <w:t>秦九微：去城西偏巷，找手最稳的匠人。三日内，做出来。</w:t>
      </w:r>
    </w:p>
    <w:p w14:paraId="04293846">
      <w:r>
        <w:rPr>
          <w:color w:val="0070C0"/>
        </w:rPr>
        <w:t>小荷：是！</w:t>
      </w:r>
    </w:p>
    <w:p w14:paraId="3EA427BD"/>
    <w:p w14:paraId="5BB3D0DE">
      <w:r>
        <w:t>4-3场  侯府·清澜院</w:t>
      </w:r>
      <w:r>
        <w:tab/>
      </w:r>
      <w:r>
        <w:t>夜</w:t>
      </w:r>
      <w:r>
        <w:tab/>
      </w:r>
      <w:r>
        <w:t>内</w:t>
      </w:r>
    </w:p>
    <w:p w14:paraId="4A360D85">
      <w:r>
        <w:t>人物：秦九微、小荷</w:t>
      </w:r>
    </w:p>
    <w:p w14:paraId="26C115A1">
      <w:r>
        <w:t>▲【小荷匆匆回来，递上一封信】</w:t>
      </w:r>
    </w:p>
    <w:p w14:paraId="45033601">
      <w:r>
        <w:rPr>
          <w:color w:val="0070C0"/>
        </w:rPr>
        <w:t>小荷：小姐，秦府那边传来消息——大小姐入宫选秀了。</w:t>
      </w:r>
    </w:p>
    <w:p w14:paraId="672FED62">
      <w:r>
        <w:rPr>
          <w:color w:val="0070C0"/>
        </w:rPr>
        <w:t>秦九微（淡淡）：然后呢？</w:t>
      </w:r>
    </w:p>
    <w:p w14:paraId="0B214AA0">
      <w:r>
        <w:rPr>
          <w:color w:val="0070C0"/>
        </w:rPr>
        <w:t>小荷（压低声）：说是入选了，皇上看上了她头上的绒花簪子……封了秦常在。</w:t>
      </w:r>
    </w:p>
    <w:p w14:paraId="3B048DFD">
      <w:r>
        <w:rPr>
          <w:color w:val="0070C0"/>
        </w:rPr>
        <w:t>秦九微OS：果然。皇上看上的不是她，是那根宸妃同款的簪子。他要的只是一个替宸妃挡刀的棋子。</w:t>
      </w:r>
    </w:p>
    <w:p w14:paraId="126D9888">
      <w:r>
        <w:rPr>
          <w:color w:val="0070C0"/>
        </w:rPr>
        <w:t>小荷（又急又慌）：可是小姐……还有一件事。大小姐得罪了贤妃娘娘，被责打了三十大板！</w:t>
      </w:r>
    </w:p>
    <w:p w14:paraId="2F17CFCD">
      <w:r>
        <w:t>▲【秦九微手中的茶盏微微一顿】</w:t>
      </w:r>
    </w:p>
    <w:p w14:paraId="2E6D121E">
      <w:r>
        <w:rPr>
          <w:color w:val="0070C0"/>
        </w:rPr>
        <w:t>小荷：听说被打得皮开肉绽，是用软轿抬回秦府的。李氏在府门口哭得死去活来……</w:t>
      </w:r>
    </w:p>
    <w:p w14:paraId="2A015715">
      <w:r>
        <w:rPr>
          <w:color w:val="0070C0"/>
        </w:rPr>
        <w:t>秦九微（勾唇，眼中带着浅淡笑意）：该。</w:t>
      </w:r>
    </w:p>
    <w:p w14:paraId="504FB8F4">
      <w:r>
        <w:rPr>
          <w:color w:val="0070C0"/>
        </w:rPr>
        <w:t>小荷（惊）：小姐？！</w:t>
      </w:r>
    </w:p>
    <w:p w14:paraId="425C1576">
      <w:r>
        <w:rPr>
          <w:color w:val="0070C0"/>
        </w:rPr>
        <w:t>秦九微：我那好姐姐，抢了我的簪子，以为进宫就能当皇后。可她不知道——那根簪子就是给贤妃递过去的把柄。重生只是重活一世而已，又不是换了脑子。该蠢的人，还是一样的蠢。</w:t>
      </w:r>
    </w:p>
    <w:p w14:paraId="3F13315D">
      <w:r>
        <w:rPr>
          <w:color w:val="0070C0"/>
        </w:rPr>
        <w:t>秦九微OS：这只是个开始。很快入宫后，秦乐安就会知道，贤妃折磨人的方法有多少……</w:t>
      </w:r>
    </w:p>
    <w:p w14:paraId="679B1130">
      <w:r>
        <w:t>▲【秦九微放下茶盏，重新摊开锁子甲图样】</w:t>
      </w:r>
    </w:p>
    <w:p w14:paraId="1077AFBA">
      <w:r>
        <w:rPr>
          <w:color w:val="0070C0"/>
        </w:rPr>
        <w:t>秦九微：不管她了。我现在只需要一件事——让夫君平安活过齐王诗会。</w:t>
      </w:r>
    </w:p>
    <w:p w14:paraId="523B371F">
      <w:r>
        <w:t>▲【镜头定格：秦九微指尖按在图样"护心"位置】</w:t>
      </w:r>
    </w:p>
    <w:p w14:paraId="3F6D79CB"/>
    <w:p w14:paraId="41227F6A">
      <w:r>
        <w:t>第5集</w:t>
      </w:r>
    </w:p>
    <w:p w14:paraId="611A9CFB"/>
    <w:p w14:paraId="188E211A">
      <w:r>
        <w:t>5-1场  京城·偏巷铁匠铺</w:t>
      </w:r>
      <w:r>
        <w:tab/>
      </w:r>
      <w:r>
        <w:t>夜</w:t>
      </w:r>
      <w:r>
        <w:tab/>
      </w:r>
      <w:r>
        <w:t>内</w:t>
      </w:r>
    </w:p>
    <w:p w14:paraId="03FF1260">
      <w:r>
        <w:t>人物：秦九微、谢砚礼、匠人</w:t>
      </w:r>
    </w:p>
    <w:p w14:paraId="12DE944F">
      <w:r>
        <w:t>▲【屋里铁器寒光，桌上摆着一件轻薄锁子甲】</w:t>
      </w:r>
    </w:p>
    <w:p w14:paraId="260AB407">
      <w:r>
        <w:rPr>
          <w:color w:val="0070C0"/>
        </w:rPr>
        <w:t>谢砚礼（皱眉）：你带我来，就是为了这个？</w:t>
      </w:r>
    </w:p>
    <w:p w14:paraId="7930EE0A">
      <w:r>
        <w:rPr>
          <w:color w:val="0070C0"/>
        </w:rPr>
        <w:t>秦九微（压低声）：夫君……我做了个梦。</w:t>
      </w:r>
    </w:p>
    <w:p w14:paraId="74C55170">
      <w:r>
        <w:t>▲【她眼圈瞬间红】</w:t>
      </w:r>
    </w:p>
    <w:p w14:paraId="2EF34E67">
      <w:r>
        <w:rPr>
          <w:color w:val="0070C0"/>
        </w:rPr>
        <w:t>秦九微：梦里你在齐王府遇刺，右腿废了……我怎么喊你，你都不回头。</w:t>
      </w:r>
    </w:p>
    <w:p w14:paraId="4B464B8B">
      <w:r>
        <w:rPr>
          <w:color w:val="0070C0"/>
        </w:rPr>
        <w:t>谢砚礼（不信）：梦而已。</w:t>
      </w:r>
    </w:p>
    <w:p w14:paraId="13736D42">
      <w:r>
        <w:rPr>
          <w:color w:val="0070C0"/>
        </w:rPr>
        <w:t>秦九微（哽）：可我怕。你若出事，我和孩子们靠谁？</w:t>
      </w:r>
    </w:p>
    <w:p w14:paraId="665FA875">
      <w:r>
        <w:t>▲【谢砚礼指尖一顿】</w:t>
      </w:r>
    </w:p>
    <w:p w14:paraId="049A26A5">
      <w:r>
        <w:rPr>
          <w:color w:val="0070C0"/>
        </w:rPr>
        <w:t>谢砚礼：……别哭。</w:t>
      </w:r>
    </w:p>
    <w:p w14:paraId="365003D3">
      <w:r>
        <w:rPr>
          <w:color w:val="0070C0"/>
        </w:rPr>
        <w:t>秦九微（抓住他袖口）：答应我，穿上。只这一回。</w:t>
      </w:r>
    </w:p>
    <w:p w14:paraId="61A50BE7">
      <w:r>
        <w:t>▲【谢砚礼沉默良久，终于点头】</w:t>
      </w:r>
    </w:p>
    <w:p w14:paraId="197CEC7D">
      <w:r>
        <w:rPr>
          <w:color w:val="0070C0"/>
        </w:rPr>
        <w:t>谢砚礼：好。</w:t>
      </w:r>
    </w:p>
    <w:p w14:paraId="1D3ADC8C">
      <w:r>
        <w:t>▲【秦九微破涕为笑，亲手替他系紧护心】</w:t>
      </w:r>
    </w:p>
    <w:p w14:paraId="68B63A30">
      <w:r>
        <w:rPr>
          <w:color w:val="0070C0"/>
        </w:rPr>
        <w:t>秦九微OS：第一步，成了。</w:t>
      </w:r>
    </w:p>
    <w:p w14:paraId="458960D8"/>
    <w:p w14:paraId="51A651CA">
      <w:r>
        <w:t>5-2场  京城·聚福楼门前</w:t>
      </w:r>
      <w:r>
        <w:tab/>
      </w:r>
      <w:r>
        <w:t>夜</w:t>
      </w:r>
      <w:r>
        <w:tab/>
      </w:r>
      <w:r>
        <w:t>外</w:t>
      </w:r>
    </w:p>
    <w:p w14:paraId="42C77832">
      <w:r>
        <w:t>人物：秦九微、谢砚礼、高漱玉、玉儿</w:t>
      </w:r>
    </w:p>
    <w:p w14:paraId="3142E4C4">
      <w:r>
        <w:t>▲【烤鸭香气扑面，秦九微眼睛亮了】</w:t>
      </w:r>
    </w:p>
    <w:p w14:paraId="68E7182F">
      <w:r>
        <w:rPr>
          <w:color w:val="0070C0"/>
        </w:rPr>
        <w:t>谢砚礼：进去吃。</w:t>
      </w:r>
    </w:p>
    <w:p w14:paraId="2E981D5A">
      <w:r>
        <w:t>▲【一道粉裙身影冲来】</w:t>
      </w:r>
    </w:p>
    <w:p w14:paraId="5171C05A">
      <w:r>
        <w:rPr>
          <w:color w:val="0070C0"/>
        </w:rPr>
        <w:t>高漱玉（惊喜）：谢世子！</w:t>
      </w:r>
    </w:p>
    <w:p w14:paraId="22744437">
      <w:r>
        <w:t>▲【秦九微抬眸，认出那张骄矜的脸】</w:t>
      </w:r>
    </w:p>
    <w:p w14:paraId="034E8F44">
      <w:r>
        <w:rPr>
          <w:color w:val="0070C0"/>
        </w:rPr>
        <w:t>秦九微OS：齐王的女儿……也是前世的祸根之一。</w:t>
      </w:r>
    </w:p>
    <w:p w14:paraId="4A78D906">
      <w:r>
        <w:t>▲【高漱玉的目光，像刀一样落在秦九微身上】</w:t>
      </w:r>
    </w:p>
    <w:p w14:paraId="48CB9947"/>
    <w:p w14:paraId="21B125DF">
      <w:r>
        <w:t>第6集</w:t>
      </w:r>
    </w:p>
    <w:p w14:paraId="6CC0BFAF"/>
    <w:p w14:paraId="6E5904E8">
      <w:r>
        <w:t>6-1场  京城·聚福楼厢房</w:t>
      </w:r>
      <w:r>
        <w:tab/>
      </w:r>
      <w:r>
        <w:t>夜</w:t>
      </w:r>
      <w:r>
        <w:tab/>
      </w:r>
      <w:r>
        <w:t>内</w:t>
      </w:r>
    </w:p>
    <w:p w14:paraId="68439D65">
      <w:r>
        <w:t>人物：秦九微、谢砚礼、高漱玉、玉儿</w:t>
      </w:r>
    </w:p>
    <w:p w14:paraId="33E3A0C8">
      <w:r>
        <w:t>▲【高漱玉拦在门口，笑里藏刀】</w:t>
      </w:r>
    </w:p>
    <w:p w14:paraId="15A5880D">
      <w:r>
        <w:rPr>
          <w:color w:val="0070C0"/>
        </w:rPr>
        <w:t>高漱玉：庶女也配做世子夫人？不过是空悠大师一句话抬举你。</w:t>
      </w:r>
    </w:p>
    <w:p w14:paraId="2A011FA0">
      <w:r>
        <w:rPr>
          <w:color w:val="0070C0"/>
        </w:rPr>
        <w:t>秦九微（温柔）：是九微福气。</w:t>
      </w:r>
    </w:p>
    <w:p w14:paraId="3E61D3F7">
      <w:r>
        <w:rPr>
          <w:color w:val="0070C0"/>
        </w:rPr>
        <w:t>高漱玉（逼近一步，声音尖利）：你别得意！世子这门亲事本就该是我的。你不过是个替身，趁早让位才是正经！</w:t>
      </w:r>
    </w:p>
    <w:p w14:paraId="1E54878F">
      <w:r>
        <w:rPr>
          <w:color w:val="0070C0"/>
        </w:rPr>
        <w:t>秦九微（依旧温温软软，笑意不减）：郡主说得对。不过既然已经拜了堂喝了交杯酒，这替身做着做着……也就成了正主了呢。</w:t>
      </w:r>
    </w:p>
    <w:p w14:paraId="35F5D768">
      <w:r>
        <w:t>▲【高漱玉气得浑身发抖】</w:t>
      </w:r>
    </w:p>
    <w:p w14:paraId="27CE7242">
      <w:r>
        <w:rPr>
          <w:color w:val="0070C0"/>
        </w:rPr>
        <w:t>谢砚礼（冷）：让开。</w:t>
      </w:r>
    </w:p>
    <w:p w14:paraId="1C3F35F1">
      <w:r>
        <w:t>▲【高漱玉脸一白，却仍硬撑】</w:t>
      </w:r>
    </w:p>
    <w:p w14:paraId="291C5701">
      <w:r>
        <w:rPr>
          <w:color w:val="0070C0"/>
        </w:rPr>
        <w:t>高漱玉：明日齐王诗会，世子可别忘了……我也会在。</w:t>
      </w:r>
    </w:p>
    <w:p w14:paraId="65434110">
      <w:r>
        <w:t>▲【她甩袖离开】</w:t>
      </w:r>
    </w:p>
    <w:p w14:paraId="69324A48">
      <w:r>
        <w:t>▲【烤鸭上桌，香气爆开】</w:t>
      </w:r>
    </w:p>
    <w:p w14:paraId="74428B85">
      <w:r>
        <w:rPr>
          <w:color w:val="0070C0"/>
        </w:rPr>
        <w:t>谢砚礼：你不生气？</w:t>
      </w:r>
    </w:p>
    <w:p w14:paraId="115D06F8">
      <w:r>
        <w:rPr>
          <w:color w:val="0070C0"/>
        </w:rPr>
        <w:t>秦九微：为何要气？夫君俊美，别人爱慕很正常。</w:t>
      </w:r>
    </w:p>
    <w:p w14:paraId="7AAE96BB">
      <w:r>
        <w:rPr>
          <w:color w:val="0070C0"/>
        </w:rPr>
        <w:t>秦九微：夫君放心，我并不善妒。</w:t>
      </w:r>
    </w:p>
    <w:p w14:paraId="0631CAB3">
      <w:r>
        <w:t>▲【谢砚礼筷子一顿，脸色更冷】</w:t>
      </w:r>
    </w:p>
    <w:p w14:paraId="3AAB9FAF">
      <w:r>
        <w:rPr>
          <w:color w:val="0070C0"/>
        </w:rPr>
        <w:t>谢砚礼：你倒大方。</w:t>
      </w:r>
    </w:p>
    <w:p w14:paraId="4394B04C">
      <w:r>
        <w:rPr>
          <w:color w:val="0070C0"/>
        </w:rPr>
        <w:t>秦九微OS：他在意的不是她，是我"不在意"？有意思。</w:t>
      </w:r>
    </w:p>
    <w:p w14:paraId="2950EEFD">
      <w:r>
        <w:rPr>
          <w:color w:val="0070C0"/>
        </w:rPr>
        <w:t>秦九微（起身）：小荷，点三只腩炙鸭带走。孩子们也该尝尝。</w:t>
      </w:r>
    </w:p>
    <w:p w14:paraId="73CEFB46">
      <w:r>
        <w:t>【切】</w:t>
      </w:r>
    </w:p>
    <w:p w14:paraId="0D63C1BF"/>
    <w:p w14:paraId="17EFF0D7">
      <w:r>
        <w:t>6-2场  侯府·清澜院</w:t>
      </w:r>
      <w:r>
        <w:tab/>
      </w:r>
      <w:r>
        <w:t>夜</w:t>
      </w:r>
      <w:r>
        <w:tab/>
      </w:r>
      <w:r>
        <w:t>内</w:t>
      </w:r>
    </w:p>
    <w:p w14:paraId="09945DB4">
      <w:r>
        <w:t>人物：秦九微、谢砚礼、谢惊春、谢景、谢珏</w:t>
      </w:r>
    </w:p>
    <w:p w14:paraId="16BC5E90">
      <w:r>
        <w:t>▲【三兄弟趴在门口张望】</w:t>
      </w:r>
    </w:p>
    <w:p w14:paraId="3FC261A7">
      <w:r>
        <w:rPr>
          <w:color w:val="0070C0"/>
        </w:rPr>
        <w:t>谢珏（委屈）：母亲又不带我出门……</w:t>
      </w:r>
    </w:p>
    <w:p w14:paraId="0C9B712B">
      <w:r>
        <w:t>▲【秦九微拎着食盒进来】</w:t>
      </w:r>
    </w:p>
    <w:p w14:paraId="6D527CAC">
      <w:r>
        <w:rPr>
          <w:color w:val="0070C0"/>
        </w:rPr>
        <w:t>秦九微：来，补偿你们的。</w:t>
      </w:r>
    </w:p>
    <w:p w14:paraId="4A21A948">
      <w:r>
        <w:rPr>
          <w:color w:val="0070C0"/>
        </w:rPr>
        <w:t>谢惊春（眼睛亮）：烤鸭？！</w:t>
      </w:r>
    </w:p>
    <w:p w14:paraId="66C02CCD">
      <w:r>
        <w:t>▲【孩子们围桌抢着夹，屋里一团热气】</w:t>
      </w:r>
    </w:p>
    <w:p w14:paraId="52B61D65">
      <w:r>
        <w:rPr>
          <w:color w:val="0070C0"/>
        </w:rPr>
        <w:t>谢景（小声）：母亲……谢谢。</w:t>
      </w:r>
    </w:p>
    <w:p w14:paraId="2F820A5D">
      <w:r>
        <w:t>▲【谢砚礼看着他们笑闹，眉眼松动一瞬】</w:t>
      </w:r>
    </w:p>
    <w:p w14:paraId="79707214">
      <w:r>
        <w:t>▲【谢珏的脸色比前几日好了许多，小脸终于透出一丝红润——银耳羹见了效】</w:t>
      </w:r>
    </w:p>
    <w:p w14:paraId="6810CBD2">
      <w:r>
        <w:rPr>
          <w:color w:val="0070C0"/>
        </w:rPr>
        <w:t>谢砚礼OS：她来了不过几日，珏哥儿吃饭比之前多了许多，脸色也好了……这份用心，不像是装出来的。</w:t>
      </w:r>
    </w:p>
    <w:p w14:paraId="7D9EB4EF"/>
    <w:p w14:paraId="3DF3C303">
      <w:r>
        <w:t>6-3场  齐王府·高漱玉闺房</w:t>
      </w:r>
      <w:r>
        <w:tab/>
      </w:r>
      <w:r>
        <w:t>夜</w:t>
      </w:r>
      <w:r>
        <w:tab/>
      </w:r>
      <w:r>
        <w:t>内</w:t>
      </w:r>
    </w:p>
    <w:p w14:paraId="67EE5BAB">
      <w:r>
        <w:t>人物：高漱玉、玉儿</w:t>
      </w:r>
    </w:p>
    <w:p w14:paraId="1A7250AA">
      <w:r>
        <w:t>▲【白色药包被撕开，粉末细如雪】</w:t>
      </w:r>
    </w:p>
    <w:p w14:paraId="536DFD82">
      <w:r>
        <w:rPr>
          <w:color w:val="0070C0"/>
        </w:rPr>
        <w:t>高漱玉：明日诗会，我要让谢砚礼——生米煮成熟饭！</w:t>
      </w:r>
    </w:p>
    <w:p w14:paraId="52E86BE9">
      <w:r>
        <w:rPr>
          <w:color w:val="0070C0"/>
        </w:rPr>
        <w:t>玉儿（慌）：小姐，这药是最烈性的……</w:t>
      </w:r>
    </w:p>
    <w:p w14:paraId="637CDE87">
      <w:r>
        <w:rPr>
          <w:color w:val="0070C0"/>
        </w:rPr>
        <w:t>高漱玉（狠）：闭嘴！</w:t>
      </w:r>
    </w:p>
    <w:p w14:paraId="78FF9F38"/>
    <w:p w14:paraId="184D41DD">
      <w:r>
        <w:t>第7集</w:t>
      </w:r>
    </w:p>
    <w:p w14:paraId="6FD234FB"/>
    <w:p w14:paraId="1D0F9237">
      <w:r>
        <w:t>7-1场  侯府·清澜院</w:t>
      </w:r>
      <w:r>
        <w:tab/>
      </w:r>
      <w:r>
        <w:t>日</w:t>
      </w:r>
      <w:r>
        <w:tab/>
      </w:r>
      <w:r>
        <w:t>内</w:t>
      </w:r>
    </w:p>
    <w:p w14:paraId="22D56820">
      <w:r>
        <w:t>人物：秦九微、谢砚礼、谢惊春、小荷</w:t>
      </w:r>
    </w:p>
    <w:p w14:paraId="3D16B154">
      <w:r>
        <w:t>▲【清晨薄雾，谢砚礼推门而出】</w:t>
      </w:r>
    </w:p>
    <w:p w14:paraId="0BA0EB76">
      <w:r>
        <w:rPr>
          <w:color w:val="0070C0"/>
        </w:rPr>
        <w:t>秦九微（直球）：穿了吗？</w:t>
      </w:r>
    </w:p>
    <w:p w14:paraId="702B16F3">
      <w:r>
        <w:rPr>
          <w:color w:val="0070C0"/>
        </w:rPr>
        <w:t>谢砚礼（耳尖微红）：……穿了。</w:t>
      </w:r>
    </w:p>
    <w:p w14:paraId="557F5B1D">
      <w:r>
        <w:t>▲【秦九微不放心，伸手摸向他胸口】</w:t>
      </w:r>
    </w:p>
    <w:p w14:paraId="21E8DF83">
      <w:r>
        <w:rPr>
          <w:color w:val="0070C0"/>
        </w:rPr>
        <w:t>谢砚礼（低声警告）：秦九微。</w:t>
      </w:r>
    </w:p>
    <w:p w14:paraId="4F485708">
      <w:r>
        <w:rPr>
          <w:color w:val="0070C0"/>
        </w:rPr>
        <w:t>秦九微（一本正经）：护心要紧。</w:t>
      </w:r>
    </w:p>
    <w:p w14:paraId="785CA74E">
      <w:r>
        <w:t>▲【她的手掌隔着衣物按在他胸口，感受到锁子甲的硬度，满意点头】</w:t>
      </w:r>
    </w:p>
    <w:p w14:paraId="2E2E1F23">
      <w:r>
        <w:rPr>
          <w:color w:val="0070C0"/>
        </w:rPr>
        <w:t>秦九微OS：好，穿了。这一世，他不会再被废掉那条腿。</w:t>
      </w:r>
    </w:p>
    <w:p w14:paraId="438DF0E3">
      <w:r>
        <w:t>▲【谢惊春背着弓袋跑来】</w:t>
      </w:r>
    </w:p>
    <w:p w14:paraId="6CE686CB">
      <w:r>
        <w:rPr>
          <w:color w:val="0070C0"/>
        </w:rPr>
        <w:t>谢惊春：父亲母亲，我准备好了！</w:t>
      </w:r>
    </w:p>
    <w:p w14:paraId="42EB85BF">
      <w:r>
        <w:rPr>
          <w:color w:val="0070C0"/>
        </w:rPr>
        <w:t>谢砚礼：跟紧你母亲。</w:t>
      </w:r>
    </w:p>
    <w:p w14:paraId="7ACC3D1F">
      <w:r>
        <w:rPr>
          <w:color w:val="0070C0"/>
        </w:rPr>
        <w:t>秦九微OS：今日若能平安，他便会信我三分。</w:t>
      </w:r>
    </w:p>
    <w:p w14:paraId="1196497E">
      <w:r>
        <w:t>▲【马车疾驰】</w:t>
      </w:r>
    </w:p>
    <w:p w14:paraId="526FB0F0"/>
    <w:p w14:paraId="374DA6DB">
      <w:r>
        <w:t>7-2场  齐王府·主院</w:t>
      </w:r>
      <w:r>
        <w:tab/>
      </w:r>
      <w:r>
        <w:t>日</w:t>
      </w:r>
      <w:r>
        <w:tab/>
      </w:r>
      <w:r>
        <w:t>内</w:t>
      </w:r>
    </w:p>
    <w:p w14:paraId="2C586E16">
      <w:r>
        <w:t>人物：秦九微、谢砚礼、齐王、高漱玉、谢惊春</w:t>
      </w:r>
    </w:p>
    <w:p w14:paraId="6499A001">
      <w:r>
        <w:t>▲【王府门前，人群窃语，团扇半遮脸】</w:t>
      </w:r>
    </w:p>
    <w:p w14:paraId="20EBC0D2">
      <w:r>
        <w:rPr>
          <w:color w:val="0070C0"/>
        </w:rPr>
        <w:t>贵女甲（低声）：就是她？一个庶女……</w:t>
      </w:r>
    </w:p>
    <w:p w14:paraId="0D873A06">
      <w:r>
        <w:t>▲【谢砚礼凤眼一扫，众人立刻噤声】</w:t>
      </w:r>
    </w:p>
    <w:p w14:paraId="07EADC9F">
      <w:r>
        <w:rPr>
          <w:color w:val="0070C0"/>
        </w:rPr>
        <w:t>齐王（笑迎）：砚礼，你可算来了！</w:t>
      </w:r>
    </w:p>
    <w:p w14:paraId="32517886">
      <w:r>
        <w:t>▲【侍从奉酒】</w:t>
      </w:r>
    </w:p>
    <w:p w14:paraId="36A94A1B">
      <w:r>
        <w:rPr>
          <w:color w:val="0070C0"/>
        </w:rPr>
        <w:t>齐王：新得好酒，先饮一杯。</w:t>
      </w:r>
    </w:p>
    <w:p w14:paraId="24FCD69F">
      <w:r>
        <w:rPr>
          <w:color w:val="0070C0"/>
        </w:rPr>
        <w:t>秦九微（抢先）：王爷恕罪，夫君染了风寒，大夫叮嘱不得饮酒。妾身替夫君以茶代酒敬王爷。</w:t>
      </w:r>
    </w:p>
    <w:p w14:paraId="786F657C">
      <w:r>
        <w:t>▲【她端起茶盏，落落大方，不卑不亢】</w:t>
      </w:r>
    </w:p>
    <w:p w14:paraId="02D5E1EE">
      <w:r>
        <w:rPr>
          <w:color w:val="0070C0"/>
        </w:rPr>
        <w:t>谢砚礼（顺势）：夫人说得是，改日再陪王爷。</w:t>
      </w:r>
    </w:p>
    <w:p w14:paraId="0AB12CB4">
      <w:r>
        <w:t>▲【齐王笑容僵了一瞬】</w:t>
      </w:r>
    </w:p>
    <w:p w14:paraId="5D8FF550">
      <w:r>
        <w:rPr>
          <w:color w:val="0070C0"/>
        </w:rPr>
        <w:t>高漱玉（咬牙瞪秦九微）：……</w:t>
      </w:r>
    </w:p>
    <w:p w14:paraId="4D220F18">
      <w:r>
        <w:rPr>
          <w:color w:val="0070C0"/>
        </w:rPr>
        <w:t>齐王OS：一个小妇人，竟两次坏我事！</w:t>
      </w:r>
    </w:p>
    <w:p w14:paraId="79C5BDFA">
      <w:r>
        <w:t>▲【齐王目光阴冷，指尖轻敲案几】</w:t>
      </w:r>
    </w:p>
    <w:p w14:paraId="658DE9A8">
      <w:r>
        <w:rPr>
          <w:color w:val="0070C0"/>
        </w:rPr>
        <w:t>齐王（温和）：无妨。来人——带世子去锦华园，诗会马上开始。</w:t>
      </w:r>
    </w:p>
    <w:p w14:paraId="34958E9D">
      <w:r>
        <w:t>▲【镜头特写：被点名的侍从，袖口暗藏匕首轮廓】</w:t>
      </w:r>
    </w:p>
    <w:p w14:paraId="6C6B2C49"/>
    <w:p w14:paraId="03313A76">
      <w:r>
        <w:t>第8集</w:t>
      </w:r>
    </w:p>
    <w:p w14:paraId="2E8E15AB"/>
    <w:p w14:paraId="060FE54E">
      <w:r>
        <w:t>8-1场  齐王府·主院</w:t>
      </w:r>
      <w:r>
        <w:tab/>
      </w:r>
      <w:r>
        <w:t>日</w:t>
      </w:r>
      <w:r>
        <w:tab/>
      </w:r>
      <w:r>
        <w:t>内</w:t>
      </w:r>
    </w:p>
    <w:p w14:paraId="39D4889F">
      <w:r>
        <w:t>人物：秦九微、谢砚礼、齐王、高漱玉、侍从</w:t>
      </w:r>
    </w:p>
    <w:p w14:paraId="15A0BA67">
      <w:r>
        <w:t>▲【屋内人少，门窗却被悄悄合上】</w:t>
      </w:r>
    </w:p>
    <w:p w14:paraId="7393188F">
      <w:r>
        <w:rPr>
          <w:color w:val="0070C0"/>
        </w:rPr>
        <w:t>秦九微OS：前世，他就是在这里被关门围杀。</w:t>
      </w:r>
    </w:p>
    <w:p w14:paraId="009679D0">
      <w:r>
        <w:rPr>
          <w:color w:val="0070C0"/>
        </w:rPr>
        <w:t>齐王（笑）：税法之事，砚礼你如何看？</w:t>
      </w:r>
    </w:p>
    <w:p w14:paraId="1E37DD70">
      <w:r>
        <w:t>▲【谢砚礼正要落座】</w:t>
      </w:r>
    </w:p>
    <w:p w14:paraId="1089FC04">
      <w:r>
        <w:rPr>
          <w:color w:val="0070C0"/>
        </w:rPr>
        <w:t>秦九微（抢先行礼）：妾身告退。</w:t>
      </w:r>
    </w:p>
    <w:p w14:paraId="6DBA7606">
      <w:r>
        <w:rPr>
          <w:color w:val="0070C0"/>
        </w:rPr>
        <w:t>秦九微（又柔声）：只是屋内闷热，人又少，若关上门……夫君旧伤未愈，妾身担心。</w:t>
      </w:r>
    </w:p>
    <w:p w14:paraId="08402136">
      <w:r>
        <w:rPr>
          <w:color w:val="0070C0"/>
        </w:rPr>
        <w:t>秦九微：不如移步外头凉亭，来往皆可见，也更清爽。</w:t>
      </w:r>
    </w:p>
    <w:p w14:paraId="17F00D95">
      <w:r>
        <w:t>▲【齐王眼角抽动】</w:t>
      </w:r>
    </w:p>
    <w:p w14:paraId="40EC9E31">
      <w:r>
        <w:rPr>
          <w:color w:val="0070C0"/>
        </w:rPr>
        <w:t>高漱玉（急着表现）：父亲，世子身体要紧，就依她吧！</w:t>
      </w:r>
    </w:p>
    <w:p w14:paraId="30CDB1FA">
      <w:r>
        <w:t>▲【齐王暗中咬牙——自己的女儿无意间拆了自己的局】</w:t>
      </w:r>
    </w:p>
    <w:p w14:paraId="2342E410">
      <w:r>
        <w:rPr>
          <w:color w:val="0070C0"/>
        </w:rPr>
        <w:t>齐王（咬牙笑）：……也好。</w:t>
      </w:r>
    </w:p>
    <w:p w14:paraId="26372075">
      <w:r>
        <w:t>▲【门重新打开，阳光灌入】</w:t>
      </w:r>
    </w:p>
    <w:p w14:paraId="3C00CC8F">
      <w:r>
        <w:rPr>
          <w:color w:val="0070C0"/>
        </w:rPr>
        <w:t>秦九微OS：高漱玉，谢谢你的助攻。你爹想杀我夫君，你却帮我救了他。</w:t>
      </w:r>
    </w:p>
    <w:p w14:paraId="3792559C"/>
    <w:p w14:paraId="78651AD4">
      <w:r>
        <w:t>8-2场  齐王府·假山下凉亭</w:t>
      </w:r>
      <w:r>
        <w:tab/>
      </w:r>
      <w:r>
        <w:t>日</w:t>
      </w:r>
      <w:r>
        <w:tab/>
      </w:r>
      <w:r>
        <w:t>外</w:t>
      </w:r>
    </w:p>
    <w:p w14:paraId="1F8022FA">
      <w:r>
        <w:t>人物：秦九微、谢惊春、侍女</w:t>
      </w:r>
    </w:p>
    <w:p w14:paraId="1232F159">
      <w:r>
        <w:t>▲【秦九微带谢惊春等在假山下，眼神仍不安】</w:t>
      </w:r>
    </w:p>
    <w:p w14:paraId="17C61801">
      <w:r>
        <w:rPr>
          <w:color w:val="0070C0"/>
        </w:rPr>
        <w:t>谢惊春：母亲，你手在抖。</w:t>
      </w:r>
    </w:p>
    <w:p w14:paraId="4B298927">
      <w:r>
        <w:rPr>
          <w:color w:val="0070C0"/>
        </w:rPr>
        <w:t>秦九微（稳住笑）：没事。</w:t>
      </w:r>
    </w:p>
    <w:p w14:paraId="64811EB0">
      <w:r>
        <w:t>▲【一名侍女快步来】</w:t>
      </w:r>
    </w:p>
    <w:p w14:paraId="122D914D">
      <w:r>
        <w:rPr>
          <w:color w:val="0070C0"/>
        </w:rPr>
        <w:t>侍女：世子夫人，长公主殿下到了，说想见见您。</w:t>
      </w:r>
    </w:p>
    <w:p w14:paraId="2C720081">
      <w:r>
        <w:t>▲【秦九微瞳孔一缩】</w:t>
      </w:r>
    </w:p>
    <w:p w14:paraId="49F9BA4D">
      <w:r>
        <w:rPr>
          <w:color w:val="0070C0"/>
        </w:rPr>
        <w:t>秦九微OS：长公主……前世护我之人。</w:t>
      </w:r>
    </w:p>
    <w:p w14:paraId="33FA45B5">
      <w:r>
        <w:t>▲【她抬头望向远处的谢砚礼】</w:t>
      </w:r>
    </w:p>
    <w:p w14:paraId="4E7EFD9F">
      <w:r>
        <w:rPr>
          <w:color w:val="0070C0"/>
        </w:rPr>
        <w:t>秦九微（轻声对谢惊春）：你去锦华园门口守着，看到父亲立刻叫我。</w:t>
      </w:r>
    </w:p>
    <w:p w14:paraId="0398532C">
      <w:r>
        <w:rPr>
          <w:color w:val="0070C0"/>
        </w:rPr>
        <w:t>谢惊春：是！</w:t>
      </w:r>
    </w:p>
    <w:p w14:paraId="03B23ADD">
      <w:r>
        <w:t>▲【秦九微跟着侍女转入小路】</w:t>
      </w:r>
    </w:p>
    <w:p w14:paraId="2B7DD3C6">
      <w:r>
        <w:t>▲【镜头切到另一边：谢砚礼被"引路侍从"带进花木更密的园子】</w:t>
      </w:r>
    </w:p>
    <w:p w14:paraId="5E0F8486">
      <w:r>
        <w:t>▲【风起，黑影无声落在墙头】</w:t>
      </w:r>
    </w:p>
    <w:p w14:paraId="41294BD2"/>
    <w:p w14:paraId="43988F8F">
      <w:r>
        <w:t>第9集</w:t>
      </w:r>
    </w:p>
    <w:p w14:paraId="7B6E0E85"/>
    <w:p w14:paraId="324612B3">
      <w:r>
        <w:t>9-1场  齐王府·小花园</w:t>
      </w:r>
      <w:r>
        <w:tab/>
      </w:r>
      <w:r>
        <w:t>日</w:t>
      </w:r>
      <w:r>
        <w:tab/>
      </w:r>
      <w:r>
        <w:t>外</w:t>
      </w:r>
    </w:p>
    <w:p w14:paraId="1C941291">
      <w:r>
        <w:t>人物：谢砚礼、刺客甲、刺客乙、引路侍从</w:t>
      </w:r>
    </w:p>
    <w:p w14:paraId="58C3401E">
      <w:r>
        <w:t>▲【小路幽静，引路侍从忽然退后一步】</w:t>
      </w:r>
    </w:p>
    <w:p w14:paraId="5ADC8AAA">
      <w:r>
        <w:rPr>
          <w:color w:val="0070C0"/>
        </w:rPr>
        <w:t>引路侍从（低声）：世子，请。</w:t>
      </w:r>
    </w:p>
    <w:p w14:paraId="2EF3921B">
      <w:r>
        <w:t>▲【两道黑影从花丛窜出，寒光直取咽喉】</w:t>
      </w:r>
    </w:p>
    <w:p w14:paraId="0A9090E7">
      <w:r>
        <w:rPr>
          <w:color w:val="0070C0"/>
        </w:rPr>
        <w:t>谢砚礼（冷喝）：找死！</w:t>
      </w:r>
    </w:p>
    <w:p w14:paraId="70CC3CBE">
      <w:r>
        <w:t>▲【剑影交错，刺客被逼退】</w:t>
      </w:r>
    </w:p>
    <w:p w14:paraId="1A4F2D8A">
      <w:r>
        <w:t>▲【刺客乙濒死，袖中弹出乌黑暗器】</w:t>
      </w:r>
    </w:p>
    <w:p w14:paraId="0AA8ECE5">
      <w:r>
        <w:t>▲【暗器破空——】</w:t>
      </w:r>
    </w:p>
    <w:p w14:paraId="344DE68A">
      <w:r>
        <w:t>【切】</w:t>
      </w:r>
    </w:p>
    <w:p w14:paraId="54FFE091"/>
    <w:p w14:paraId="6E79DA43">
      <w:r>
        <w:t>9-2场  齐王府·小花园</w:t>
      </w:r>
      <w:r>
        <w:tab/>
      </w:r>
      <w:r>
        <w:t>日</w:t>
      </w:r>
      <w:r>
        <w:tab/>
      </w:r>
      <w:r>
        <w:t>外</w:t>
      </w:r>
    </w:p>
    <w:p w14:paraId="3DB48910">
      <w:r>
        <w:t>人物：秦九微、谢砚礼、谢惊春</w:t>
      </w:r>
    </w:p>
    <w:p w14:paraId="1A283E22">
      <w:r>
        <w:t>▲【秦九微冲进来，提裙奔跑】</w:t>
      </w:r>
    </w:p>
    <w:p w14:paraId="1FCF1896">
      <w:r>
        <w:rPr>
          <w:color w:val="0070C0"/>
        </w:rPr>
        <w:t>秦九微（嘶喊）：夫君——小心！</w:t>
      </w:r>
    </w:p>
    <w:p w14:paraId="0B986233">
      <w:r>
        <w:t>▲【"叮"一声脆响，暗器撞在锁子甲上弹开】</w:t>
      </w:r>
    </w:p>
    <w:p w14:paraId="1B556006">
      <w:r>
        <w:t>▲【谢砚礼胸口只留一道浅痕】</w:t>
      </w:r>
    </w:p>
    <w:p w14:paraId="207A52FD">
      <w:r>
        <w:rPr>
          <w:color w:val="0070C0"/>
        </w:rPr>
        <w:t>秦九微（眼眶红）：你没事……太好了……</w:t>
      </w:r>
    </w:p>
    <w:p w14:paraId="4DFA61D0">
      <w:r>
        <w:rPr>
          <w:color w:val="0070C0"/>
        </w:rPr>
        <w:t>秦九微（哽咽）：我说过，你要好好活着。</w:t>
      </w:r>
    </w:p>
    <w:p w14:paraId="7808369D">
      <w:r>
        <w:t>▲【谢砚礼一把将她搂进怀里】</w:t>
      </w:r>
    </w:p>
    <w:p w14:paraId="17A445FD">
      <w:r>
        <w:rPr>
          <w:color w:val="0070C0"/>
        </w:rPr>
        <w:t>谢砚礼（低哑）：是你救了我。</w:t>
      </w:r>
    </w:p>
    <w:p w14:paraId="566100D0">
      <w:r>
        <w:rPr>
          <w:color w:val="0070C0"/>
        </w:rPr>
        <w:t>谢惊春（看呆）：……</w:t>
      </w:r>
    </w:p>
    <w:p w14:paraId="6534794A">
      <w:r>
        <w:t>▲【远处脚步急促】</w:t>
      </w:r>
    </w:p>
    <w:p w14:paraId="4D1B2374">
      <w:r>
        <w:rPr>
          <w:color w:val="0070C0"/>
        </w:rPr>
        <w:t>齐王（高声赶来，满脸震怒）：砚礼！竟有人敢在本王府上行刺？！</w:t>
      </w:r>
    </w:p>
    <w:p w14:paraId="4D1772E3">
      <w:r>
        <w:t>▲【齐王装模作样查看尸体，眼底却阴冷】</w:t>
      </w:r>
    </w:p>
    <w:p w14:paraId="031ACC47">
      <w:r>
        <w:rPr>
          <w:color w:val="0070C0"/>
        </w:rPr>
        <w:t>侍从（凑近耳语）：王爷，府上来了一位贵客……</w:t>
      </w:r>
    </w:p>
    <w:p w14:paraId="321C74D6">
      <w:r>
        <w:t>▲【齐王动作一顿，脸色微变】</w:t>
      </w:r>
    </w:p>
    <w:p w14:paraId="009F2BDF">
      <w:r>
        <w:rPr>
          <w:color w:val="0070C0"/>
        </w:rPr>
        <w:t>齐王（强笑）：……请。</w:t>
      </w:r>
    </w:p>
    <w:p w14:paraId="28CD4FF1"/>
    <w:p w14:paraId="16D66FA5">
      <w:r>
        <w:t>9-3场  齐王府·小花园</w:t>
      </w:r>
      <w:r>
        <w:tab/>
      </w:r>
      <w:r>
        <w:t>日</w:t>
      </w:r>
      <w:r>
        <w:tab/>
      </w:r>
      <w:r>
        <w:t>外</w:t>
      </w:r>
    </w:p>
    <w:p w14:paraId="7C94AAE5">
      <w:r>
        <w:t>人物：秦九微、谢砚礼</w:t>
      </w:r>
    </w:p>
    <w:p w14:paraId="28B90B34">
      <w:r>
        <w:t>▲【刺客尸体被抬走。秦九微正为谢砚礼整理衣襟，手指仍在微微发抖】</w:t>
      </w:r>
    </w:p>
    <w:p w14:paraId="79877788">
      <w:r>
        <w:t>▲【她余光忽然一凝——远处假山后，一道黑袍身影一闪即逝】</w:t>
      </w:r>
    </w:p>
    <w:p w14:paraId="362240DE">
      <w:r>
        <w:t>▲【那身影不像刺客，更像是在旁观。黑袍上隐约可见银线纹路】</w:t>
      </w:r>
    </w:p>
    <w:p w14:paraId="1A387854">
      <w:r>
        <w:rPr>
          <w:color w:val="0070C0"/>
        </w:rPr>
        <w:t>秦九微OS：那个人……是谁？</w:t>
      </w:r>
    </w:p>
    <w:p w14:paraId="1502436A">
      <w:r>
        <w:t>▲【她转头想看清，但身影已经消失在花木深处。只留下假山边一枚掉落的玉珠】</w:t>
      </w:r>
    </w:p>
    <w:p w14:paraId="602367E5">
      <w:r>
        <w:rPr>
          <w:color w:val="0070C0"/>
        </w:rPr>
        <w:t>秦九微OS：不是齐王的人。齐王不会这么沉得住气。那个人……只是在看。</w:t>
      </w:r>
    </w:p>
    <w:p w14:paraId="518F2BBA">
      <w:r>
        <w:t>▲【她压下心中不安，低头将那颗玉珠悄悄捡起，藏入袖中】</w:t>
      </w:r>
    </w:p>
    <w:p w14:paraId="4A4281EF">
      <w:r>
        <w:rPr>
          <w:color w:val="0070C0"/>
        </w:rPr>
        <w:t>秦九微OS：不管你是谁，我会查清楚的。</w:t>
      </w:r>
    </w:p>
    <w:p w14:paraId="703531CB">
      <w:r>
        <w:t>▲【镜头定格在她攥紧的拳头上，拳中隐约透出玉珠的光泽】</w:t>
      </w:r>
    </w:p>
    <w:p w14:paraId="1241D956"/>
    <w:p w14:paraId="41DF6A10">
      <w:r>
        <w:t>第10集</w:t>
      </w:r>
    </w:p>
    <w:p w14:paraId="4304BFB1"/>
    <w:p w14:paraId="1740AC21">
      <w:r>
        <w:t>10-1场  齐王府·锦华园凉亭</w:t>
      </w:r>
      <w:r>
        <w:tab/>
      </w:r>
      <w:r>
        <w:t>日</w:t>
      </w:r>
      <w:r>
        <w:tab/>
      </w:r>
      <w:r>
        <w:t>外</w:t>
      </w:r>
    </w:p>
    <w:p w14:paraId="36C403AC">
      <w:r>
        <w:t>人物：高显（面具公子）、谢砚礼、齐王、秦九微、谢惊春、李公公</w:t>
      </w:r>
    </w:p>
    <w:p w14:paraId="580EDCB3">
      <w:r>
        <w:t>▲【人群被清开，一名黑袍男子半倚栏杆，脸覆半面银纹面具】</w:t>
      </w:r>
    </w:p>
    <w:p w14:paraId="40A06567">
      <w:r>
        <w:rPr>
          <w:color w:val="0070C0"/>
        </w:rPr>
        <w:t>齐王（恭敬过头）：公子，您来了。</w:t>
      </w:r>
    </w:p>
    <w:p w14:paraId="27B5CB9C">
      <w:r>
        <w:rPr>
          <w:color w:val="0070C0"/>
        </w:rPr>
        <w:t>谢砚礼（拱手）：见过公子。</w:t>
      </w:r>
    </w:p>
    <w:p w14:paraId="1C27CB43">
      <w:r>
        <w:t>▲【秦九微站在谢砚礼身侧，指尖发凉】</w:t>
      </w:r>
    </w:p>
    <w:p w14:paraId="069A8BD4">
      <w:r>
        <w:t>▲【她袖中那颗玉珠，和面具男子腰间玉佩上的纹路一模一样】</w:t>
      </w:r>
    </w:p>
    <w:p w14:paraId="53989FE5">
      <w:r>
        <w:rPr>
          <w:color w:val="0070C0"/>
        </w:rPr>
        <w:t>秦九微OS：是他！方才在假山后旁观的人——就是他！</w:t>
      </w:r>
    </w:p>
    <w:p w14:paraId="6BF5AFE1">
      <w:r>
        <w:rPr>
          <w:color w:val="0070C0"/>
        </w:rPr>
        <w:t>秦九微OS：高显……他也活着。</w:t>
      </w:r>
    </w:p>
    <w:p w14:paraId="63E8C652">
      <w:r>
        <w:t>▲【面具男子目光扫来，停在她右眼角的小痣上】</w:t>
      </w:r>
    </w:p>
    <w:p w14:paraId="3E5E560E">
      <w:r>
        <w:rPr>
          <w:color w:val="0070C0"/>
        </w:rPr>
        <w:t>高显（淡）：砚礼，这就是你的新婚妻子？</w:t>
      </w:r>
    </w:p>
    <w:p w14:paraId="0B1147F2">
      <w:r>
        <w:rPr>
          <w:color w:val="0070C0"/>
        </w:rPr>
        <w:t>谢砚礼（不自觉放柔）：是，吾妻秦氏。</w:t>
      </w:r>
    </w:p>
    <w:p w14:paraId="4FAE8E8F">
      <w:r>
        <w:rPr>
          <w:color w:val="0070C0"/>
        </w:rPr>
        <w:t>秦九微（福身）：妾身秦九微，见过公子。</w:t>
      </w:r>
    </w:p>
    <w:p w14:paraId="2DADAD42">
      <w:r>
        <w:t>▲【高显眉梢一挑】</w:t>
      </w:r>
    </w:p>
    <w:p w14:paraId="571D203E">
      <w:r>
        <w:rPr>
          <w:color w:val="0070C0"/>
        </w:rPr>
        <w:t>高显：秦？我怎么觉得耳熟。</w:t>
      </w:r>
    </w:p>
    <w:p w14:paraId="717CEE6A">
      <w:r>
        <w:rPr>
          <w:color w:val="0070C0"/>
        </w:rPr>
        <w:t>李公公（笑着提醒）：公子，宫里有位秦常在。</w:t>
      </w:r>
    </w:p>
    <w:p w14:paraId="18517F76">
      <w:r>
        <w:rPr>
          <w:color w:val="0070C0"/>
        </w:rPr>
        <w:t>秦九微OS：秦乐安……果然先一步进了宫。</w:t>
      </w:r>
    </w:p>
    <w:p w14:paraId="3CA5CC92">
      <w:r>
        <w:rPr>
          <w:color w:val="0070C0"/>
        </w:rPr>
        <w:t>高显（随意）：原来如此。</w:t>
      </w:r>
    </w:p>
    <w:p w14:paraId="55914E9B">
      <w:r>
        <w:t>▲【他却仍盯着秦九微，像在确认什么】</w:t>
      </w:r>
    </w:p>
    <w:p w14:paraId="0638E880">
      <w:r>
        <w:rPr>
          <w:color w:val="0070C0"/>
        </w:rPr>
        <w:t>高显（忽然）：你右眼角那颗痣——从小就有？</w:t>
      </w:r>
    </w:p>
    <w:p w14:paraId="2576B0EA">
      <w:r>
        <w:t>▲【秦九微心跳骤停】</w:t>
      </w:r>
    </w:p>
    <w:p w14:paraId="4A541A64">
      <w:r>
        <w:rPr>
          <w:color w:val="0070C0"/>
        </w:rPr>
        <w:t>秦九微（仍温软）：是，天生的。</w:t>
      </w:r>
    </w:p>
    <w:p w14:paraId="1989E0D5">
      <w:r>
        <w:t>▲【高显眸光一暗，似有记忆碎片翻涌】</w:t>
      </w:r>
    </w:p>
    <w:p w14:paraId="2EF667F8">
      <w:r>
        <w:rPr>
          <w:color w:val="0070C0"/>
        </w:rPr>
        <w:t>高显OS：毒酒那夜……她也这样看着我。</w:t>
      </w:r>
    </w:p>
    <w:p w14:paraId="4BF53AB4">
      <w:r>
        <w:t>▲【谢砚礼察觉不对，侧身将秦九微挡了半步】</w:t>
      </w:r>
    </w:p>
    <w:p w14:paraId="55B1A88C">
      <w:r>
        <w:rPr>
          <w:color w:val="0070C0"/>
        </w:rPr>
        <w:t>谢砚礼（沉声）：公子？</w:t>
      </w:r>
    </w:p>
    <w:p w14:paraId="25353FBF">
      <w:r>
        <w:t>▲【高显回神，轻笑】</w:t>
      </w:r>
    </w:p>
    <w:p w14:paraId="0FDB16C1">
      <w:r>
        <w:rPr>
          <w:color w:val="0070C0"/>
        </w:rPr>
        <w:t>高显：无事。只是觉得……你这位夫人，很像一个故人。</w:t>
      </w:r>
    </w:p>
    <w:p w14:paraId="252B7D15">
      <w:r>
        <w:t>▲【秦九微指尖掐进掌心，仍保持微笑】</w:t>
      </w:r>
    </w:p>
    <w:p w14:paraId="301D34FA">
      <w:r>
        <w:rPr>
          <w:color w:val="0070C0"/>
        </w:rPr>
        <w:t>秦九微OS：他若认出我——我这辈子，怕是又要进那座牢笼。</w:t>
      </w:r>
    </w:p>
    <w:p w14:paraId="5D5D46B3">
      <w:r>
        <w:t>▲【镜头定格：高显的手指，慢慢摩挲腰间玉佩，像在下令】</w:t>
      </w:r>
    </w:p>
    <w:p w14:paraId="7742802D">
      <w:r>
        <w:rPr>
          <w:color w:val="0070C0"/>
        </w:rPr>
        <w:t>高显（低声）：查一查……秦九微。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51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1348</Words>
  <Characters>1380</Characters>
  <Lines>0</Lines>
  <Paragraphs>0</Paragraphs>
  <TotalTime>0</TotalTime>
  <ScaleCrop>false</ScaleCrop>
  <LinksUpToDate>false</LinksUpToDate>
  <CharactersWithSpaces>1393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林旭函</cp:lastModifiedBy>
  <dcterms:modified xsi:type="dcterms:W3CDTF">2026-02-09T11:49:47Z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eyJoZGlkIjoiZjFiYmU0YTg3NDNmZjE2MWZjMzZkODA0ODE3NTQ2YTIiLCJ1c2VySWQiOiIxNjQ4MjM5MTg0In0=</vt:lpwstr>
  </property>
  <property fmtid="{D5CDD505-2E9C-101B-9397-08002B2CF9AE}" pid="3" name="KSOProductBuildVer">
    <vt:lpwstr>2052-12.1.0.21171</vt:lpwstr>
  </property>
  <property fmtid="{D5CDD505-2E9C-101B-9397-08002B2CF9AE}" pid="4" name="ICV">
    <vt:lpwstr>2EC2748E59B34883B875FA9A6A01FB24_12</vt:lpwstr>
  </property>
</Properties>
</file>